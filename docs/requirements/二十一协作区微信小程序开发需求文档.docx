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2CA55">
      <w:pPr>
        <w:spacing w:before="1800"/>
        <w:jc w:val="center"/>
      </w:pPr>
      <w:r>
        <w:rPr>
          <w:rFonts w:ascii="微软雅黑" w:hAnsi="微软雅黑" w:eastAsia="微软雅黑"/>
          <w:b/>
          <w:color w:val="123B32"/>
          <w:sz w:val="60"/>
        </w:rPr>
        <w:t>二十一协作区</w:t>
      </w:r>
    </w:p>
    <w:p w14:paraId="3704E741">
      <w:pPr>
        <w:spacing w:before="320"/>
        <w:jc w:val="center"/>
      </w:pPr>
      <w:r>
        <w:rPr>
          <w:rFonts w:ascii="微软雅黑" w:hAnsi="微软雅黑" w:eastAsia="微软雅黑"/>
          <w:b/>
          <w:color w:val="B1843D"/>
          <w:sz w:val="48"/>
        </w:rPr>
        <w:t>微信小程序开发需求文档</w:t>
      </w:r>
    </w:p>
    <w:p w14:paraId="02A64E21">
      <w:pPr>
        <w:spacing w:before="1000"/>
        <w:jc w:val="center"/>
      </w:pPr>
      <w:r>
        <w:rPr>
          <w:rFonts w:ascii="微软雅黑" w:hAnsi="微软雅黑" w:eastAsia="微软雅黑"/>
          <w:color w:val="828282"/>
          <w:sz w:val="24"/>
        </w:rPr>
        <w:t>四队联合公益服务与发展档案 · 内部资料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2253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8EEE9"/>
          </w:tcPr>
          <w:p w14:paraId="623D21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B32"/>
                <w:sz w:val="21"/>
              </w:rPr>
              <w:t>项目负责人</w:t>
            </w:r>
          </w:p>
        </w:tc>
        <w:tc>
          <w:tcPr>
            <w:tcW w:w="4703" w:type="dxa"/>
          </w:tcPr>
          <w:p w14:paraId="52711D4E">
            <w:pPr>
              <w:tabs>
                <w:tab w:val="left" w:pos="1052"/>
              </w:tabs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eastAsia="zh-CN"/>
              </w:rPr>
              <w:tab/>
            </w:r>
            <w:r>
              <w:rPr>
                <w:rFonts w:hint="eastAsia"/>
                <w:lang w:val="en-US" w:eastAsia="zh-CN"/>
              </w:rPr>
              <w:t>擎天柱</w:t>
            </w:r>
          </w:p>
        </w:tc>
      </w:tr>
      <w:tr w14:paraId="5380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8EEE9"/>
          </w:tcPr>
          <w:p w14:paraId="3BCF5A6B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color w:val="123B32"/>
                <w:sz w:val="21"/>
              </w:rPr>
              <w:t>协作区负责人</w:t>
            </w:r>
          </w:p>
        </w:tc>
        <w:tc>
          <w:tcPr>
            <w:tcW w:w="4703" w:type="dxa"/>
          </w:tcPr>
          <w:p w14:paraId="43E853E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阿轩 阿然</w:t>
            </w:r>
          </w:p>
        </w:tc>
      </w:tr>
      <w:tr w14:paraId="4D8A9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8EEE9"/>
          </w:tcPr>
          <w:p w14:paraId="6ECD76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B32"/>
                <w:sz w:val="21"/>
              </w:rPr>
              <w:t>计划上线时间</w:t>
            </w:r>
          </w:p>
        </w:tc>
        <w:tc>
          <w:tcPr>
            <w:tcW w:w="4703" w:type="dxa"/>
          </w:tcPr>
          <w:p w14:paraId="14DCE695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11号demo    19号测试    22补丁    29上线</w:t>
            </w:r>
          </w:p>
        </w:tc>
      </w:tr>
      <w:tr w14:paraId="6BE73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E8EEE9"/>
          </w:tcPr>
          <w:p w14:paraId="5BFC34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B32"/>
                <w:sz w:val="21"/>
              </w:rPr>
              <w:t>文档版本</w:t>
            </w:r>
          </w:p>
        </w:tc>
        <w:tc>
          <w:tcPr>
            <w:tcW w:w="4703" w:type="dxa"/>
          </w:tcPr>
          <w:p w14:paraId="0C864A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</w:tr>
    </w:tbl>
    <w:p w14:paraId="1E4B9117"/>
    <w:p w14:paraId="41467041">
      <w:pPr>
        <w:spacing w:after="80"/>
        <w:ind w:left="340"/>
      </w:pPr>
      <w:r>
        <w:rPr>
          <w:i/>
          <w:color w:val="69736E"/>
        </w:rPr>
        <w:t>文档性质：产品需求与开发实施依据</w:t>
      </w:r>
    </w:p>
    <w:p w14:paraId="71EADA32">
      <w:pPr>
        <w:spacing w:after="80"/>
        <w:ind w:left="340"/>
      </w:pPr>
      <w:r>
        <w:rPr>
          <w:i/>
          <w:color w:val="69736E"/>
        </w:rPr>
        <w:t>使用范围：二十一协作区内部</w:t>
      </w:r>
    </w:p>
    <w:p w14:paraId="4FCA858F">
      <w:pPr>
        <w:spacing w:after="80"/>
        <w:ind w:left="340"/>
      </w:pPr>
      <w:r>
        <w:rPr>
          <w:i/>
          <w:color w:val="69736E"/>
        </w:rPr>
        <w:t>保密要求：包含</w:t>
      </w:r>
      <w:r>
        <w:rPr>
          <w:rFonts w:hint="eastAsia"/>
          <w:i/>
          <w:color w:val="69736E"/>
          <w:lang w:val="en-US" w:eastAsia="zh-CN"/>
        </w:rPr>
        <w:t>狮友</w:t>
      </w:r>
      <w:r>
        <w:rPr>
          <w:i/>
          <w:color w:val="69736E"/>
        </w:rPr>
        <w:t>、</w:t>
      </w:r>
      <w:r>
        <w:rPr>
          <w:rFonts w:hint="eastAsia"/>
          <w:i/>
          <w:color w:val="69736E"/>
          <w:lang w:val="en-US" w:eastAsia="zh-CN"/>
        </w:rPr>
        <w:t>服务</w:t>
      </w:r>
      <w:r>
        <w:rPr>
          <w:i/>
          <w:color w:val="69736E"/>
        </w:rPr>
        <w:t>、关爱和内部活动信息，请勿外发</w:t>
      </w:r>
    </w:p>
    <w:p w14:paraId="7DB9F81B">
      <w:pPr>
        <w:spacing w:after="80"/>
        <w:ind w:left="340"/>
      </w:pPr>
      <w:r>
        <w:rPr>
          <w:i/>
          <w:color w:val="69736E"/>
        </w:rPr>
        <w:t>文档版本：V1.0</w:t>
      </w:r>
    </w:p>
    <w:p w14:paraId="3E3CE25A">
      <w:pPr>
        <w:spacing w:after="80"/>
        <w:ind w:left="340"/>
        <w:rPr>
          <w:rFonts w:hint="default" w:eastAsia="微软雅黑"/>
          <w:lang w:val="en-US" w:eastAsia="zh-CN"/>
        </w:rPr>
      </w:pPr>
      <w:r>
        <w:rPr>
          <w:i/>
          <w:color w:val="69736E"/>
        </w:rPr>
        <w:t>编制日期：2026年6月</w:t>
      </w:r>
      <w:r>
        <w:rPr>
          <w:rFonts w:hint="eastAsia"/>
          <w:i/>
          <w:color w:val="69736E"/>
          <w:lang w:val="en-US" w:eastAsia="zh-CN"/>
        </w:rPr>
        <w:t>10日</w:t>
      </w:r>
    </w:p>
    <w:p w14:paraId="063AD50C">
      <w:pPr>
        <w:pStyle w:val="4"/>
      </w:pPr>
      <w:r>
        <w:t>一、项目概述</w:t>
      </w:r>
    </w:p>
    <w:p w14:paraId="2730CB48">
      <w:pPr>
        <w:pStyle w:val="5"/>
      </w:pPr>
      <w:r>
        <w:t>1.1 项目名称</w:t>
      </w:r>
    </w:p>
    <w:p w14:paraId="750C7006">
      <w:r>
        <w:t>二十一协作区公益服务与发展档案小程序。</w:t>
      </w:r>
    </w:p>
    <w:p w14:paraId="1736AC6C">
      <w:r>
        <w:t>小程序正式名称暂定为：</w:t>
      </w:r>
    </w:p>
    <w:p w14:paraId="643F5B78">
      <w:r>
        <w:rPr>
          <w:rFonts w:ascii="微软雅黑" w:hAnsi="微软雅黑" w:eastAsia="微软雅黑"/>
          <w:sz w:val="20"/>
        </w:rPr>
        <w:t>二十一协作区</w:t>
      </w:r>
    </w:p>
    <w:p w14:paraId="1A2C8FCD">
      <w:pPr>
        <w:spacing w:after="60"/>
      </w:pPr>
      <w:r>
        <w:rPr>
          <w:color w:val="AAAAAA"/>
        </w:rPr>
        <w:t>________________________________________________________________________________</w:t>
      </w:r>
    </w:p>
    <w:p w14:paraId="34711273">
      <w:pPr>
        <w:spacing w:after="60"/>
      </w:pPr>
      <w:r>
        <w:rPr>
          <w:color w:val="AAAAAA"/>
        </w:rPr>
        <w:t>________________________________________________________________________________</w:t>
      </w:r>
    </w:p>
    <w:p w14:paraId="25BD848D">
      <w:pPr>
        <w:spacing w:after="60"/>
      </w:pPr>
      <w:r>
        <w:rPr>
          <w:color w:val="AAAAAA"/>
        </w:rPr>
        <w:t>________________________________________________________________________________</w:t>
      </w:r>
    </w:p>
    <w:p w14:paraId="2C96D553">
      <w:r>
        <w:t>最终名称、简称和小程序图标由项目负责人后续确认。</w:t>
      </w:r>
    </w:p>
    <w:p w14:paraId="18A16FEC">
      <w:pPr>
        <w:pStyle w:val="5"/>
      </w:pPr>
      <w:r>
        <w:t>1.2 组织构成</w:t>
      </w:r>
    </w:p>
    <w:p w14:paraId="1AE24D2C">
      <w:r>
        <w:t>二十一协作区目前由以下四个服务队组成：</w:t>
      </w:r>
    </w:p>
    <w:p w14:paraId="7D247870">
      <w:pPr>
        <w:pStyle w:val="14"/>
      </w:pPr>
      <w:r>
        <w:t>领航服务队</w:t>
      </w:r>
    </w:p>
    <w:p w14:paraId="2B60C756">
      <w:pPr>
        <w:pStyle w:val="14"/>
      </w:pPr>
      <w:r>
        <w:t>爱领航服务队</w:t>
      </w:r>
    </w:p>
    <w:p w14:paraId="00E26187">
      <w:pPr>
        <w:pStyle w:val="14"/>
      </w:pPr>
      <w:r>
        <w:t>远航服务队</w:t>
      </w:r>
    </w:p>
    <w:p w14:paraId="3F36B88A">
      <w:pPr>
        <w:pStyle w:val="14"/>
      </w:pPr>
      <w:r>
        <w:t>精英服务队</w:t>
      </w:r>
    </w:p>
    <w:p w14:paraId="605F41DA">
      <w:r>
        <w:t>四个服务队共同在黑龙江省绥化市开展公益服务、内部关爱、培训、会议、聚会和联谊活动。</w:t>
      </w:r>
    </w:p>
    <w:p w14:paraId="307495AC">
      <w:pPr>
        <w:pStyle w:val="5"/>
      </w:pPr>
      <w:r>
        <w:t>1.3 用户规模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EED8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123B32"/>
          </w:tcPr>
          <w:p w14:paraId="70AC285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w="3135" w:type="dxa"/>
            <w:shd w:val="clear" w:color="auto" w:fill="123B32"/>
          </w:tcPr>
          <w:p w14:paraId="6C29F8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当前情况</w:t>
            </w:r>
          </w:p>
        </w:tc>
        <w:tc>
          <w:tcPr>
            <w:tcW w:w="3135" w:type="dxa"/>
            <w:shd w:val="clear" w:color="auto" w:fill="123B32"/>
          </w:tcPr>
          <w:p w14:paraId="755C53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规划容量</w:t>
            </w:r>
          </w:p>
        </w:tc>
      </w:tr>
      <w:tr w14:paraId="2E453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956E5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协作区总人数</w:t>
            </w:r>
          </w:p>
        </w:tc>
        <w:tc>
          <w:tcPr>
            <w:tcW w:w="3135" w:type="dxa"/>
          </w:tcPr>
          <w:p w14:paraId="435405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约120人</w:t>
            </w:r>
          </w:p>
        </w:tc>
        <w:tc>
          <w:tcPr>
            <w:tcW w:w="3135" w:type="dxa"/>
          </w:tcPr>
          <w:p w14:paraId="1CFA17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约200人</w:t>
            </w:r>
          </w:p>
        </w:tc>
      </w:tr>
      <w:tr w14:paraId="7637B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639175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服务队数量</w:t>
            </w:r>
          </w:p>
        </w:tc>
        <w:tc>
          <w:tcPr>
            <w:tcW w:w="3135" w:type="dxa"/>
            <w:shd w:val="clear" w:color="auto" w:fill="F5F2E9"/>
          </w:tcPr>
          <w:p w14:paraId="7B09EE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4个</w:t>
            </w:r>
          </w:p>
        </w:tc>
        <w:tc>
          <w:tcPr>
            <w:tcW w:w="3135" w:type="dxa"/>
            <w:shd w:val="clear" w:color="auto" w:fill="F5F2E9"/>
          </w:tcPr>
          <w:p w14:paraId="784734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支持后续增加</w:t>
            </w:r>
          </w:p>
        </w:tc>
      </w:tr>
      <w:tr w14:paraId="4537A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5E6E9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同时使用人数</w:t>
            </w:r>
          </w:p>
        </w:tc>
        <w:tc>
          <w:tcPr>
            <w:tcW w:w="3135" w:type="dxa"/>
          </w:tcPr>
          <w:p w14:paraId="376FC2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不超过30人</w:t>
            </w:r>
          </w:p>
        </w:tc>
        <w:tc>
          <w:tcPr>
            <w:tcW w:w="3135" w:type="dxa"/>
          </w:tcPr>
          <w:p w14:paraId="3BB6A7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按50人并发设计</w:t>
            </w:r>
          </w:p>
        </w:tc>
      </w:tr>
      <w:tr w14:paraId="144F7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11CE56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每月新增照片</w:t>
            </w:r>
          </w:p>
        </w:tc>
        <w:tc>
          <w:tcPr>
            <w:tcW w:w="3135" w:type="dxa"/>
            <w:shd w:val="clear" w:color="auto" w:fill="F5F2E9"/>
          </w:tcPr>
          <w:p w14:paraId="05E639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约100张</w:t>
            </w:r>
          </w:p>
        </w:tc>
        <w:tc>
          <w:tcPr>
            <w:tcW w:w="3135" w:type="dxa"/>
            <w:shd w:val="clear" w:color="auto" w:fill="F5F2E9"/>
          </w:tcPr>
          <w:p w14:paraId="78CB2A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按200张预留</w:t>
            </w:r>
          </w:p>
        </w:tc>
      </w:tr>
      <w:tr w14:paraId="6045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FC8B6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每年新增照片</w:t>
            </w:r>
          </w:p>
        </w:tc>
        <w:tc>
          <w:tcPr>
            <w:tcW w:w="3135" w:type="dxa"/>
          </w:tcPr>
          <w:p w14:paraId="6C3475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约1,200张</w:t>
            </w:r>
          </w:p>
        </w:tc>
        <w:tc>
          <w:tcPr>
            <w:tcW w:w="3135" w:type="dxa"/>
          </w:tcPr>
          <w:p w14:paraId="35A98B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按2,400张预留</w:t>
            </w:r>
          </w:p>
        </w:tc>
      </w:tr>
    </w:tbl>
    <w:p w14:paraId="29184379"/>
    <w:p w14:paraId="2EE4E4C2">
      <w:pPr>
        <w:pStyle w:val="5"/>
      </w:pPr>
      <w:r>
        <w:t>1.4 建设目标</w:t>
      </w:r>
    </w:p>
    <w:p w14:paraId="181B9042">
      <w:r>
        <w:t>小程序主要用于：</w:t>
      </w:r>
    </w:p>
    <w:p w14:paraId="0DB8A375">
      <w:pPr>
        <w:pStyle w:val="14"/>
      </w:pPr>
      <w:r>
        <w:t>保存二十一协作区历年公益服务事件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汇总展示，单独按服务队调用</w:t>
      </w:r>
      <w:r>
        <w:t>。</w:t>
      </w:r>
    </w:p>
    <w:p w14:paraId="3E1AC964">
      <w:pPr>
        <w:pStyle w:val="14"/>
      </w:pPr>
      <w:r>
        <w:t>保存四个服务队各自的发展历史。</w:t>
      </w:r>
    </w:p>
    <w:p w14:paraId="657AD840">
      <w:pPr>
        <w:pStyle w:val="14"/>
      </w:pPr>
      <w:r>
        <w:t>保存内部聚会、联谊、培训和会议记录。</w:t>
      </w:r>
    </w:p>
    <w:p w14:paraId="3DAFDBFD">
      <w:pPr>
        <w:pStyle w:val="14"/>
      </w:pPr>
      <w:r>
        <w:t>保存狮友关爱、生日及其他内部关怀记录。</w:t>
      </w:r>
    </w:p>
    <w:p w14:paraId="3C80DA0D">
      <w:pPr>
        <w:pStyle w:val="14"/>
      </w:pPr>
      <w:r>
        <w:t>保存狮友个人资料、所属企业和行业资源信息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支持拨打电话</w:t>
      </w:r>
      <w:r>
        <w:t>。</w:t>
      </w:r>
    </w:p>
    <w:p w14:paraId="7D521826">
      <w:pPr>
        <w:pStyle w:val="14"/>
      </w:pPr>
      <w:r>
        <w:rPr>
          <w:rFonts w:hint="eastAsia"/>
          <w:lang w:val="en-US" w:eastAsia="zh-CN"/>
        </w:rPr>
        <w:t>首页提醒</w:t>
      </w:r>
      <w:r>
        <w:t>每月公益服务、关爱、生日和联谊待办。</w:t>
      </w:r>
    </w:p>
    <w:p w14:paraId="5499B7CA">
      <w:pPr>
        <w:pStyle w:val="14"/>
      </w:pPr>
      <w:r>
        <w:t>支持不同岗位人员分别上传和维护所负责的内容。</w:t>
      </w:r>
    </w:p>
    <w:p w14:paraId="093A084B">
      <w:pPr>
        <w:pStyle w:val="14"/>
      </w:pPr>
      <w:r>
        <w:t>保存每一届岗位任职历史，支持每年换届而不覆盖往年记录。</w:t>
      </w:r>
    </w:p>
    <w:p w14:paraId="385CE7E4">
      <w:pPr>
        <w:pStyle w:val="14"/>
      </w:pPr>
      <w:r>
        <w:t>将活动照片长期归档，方便内部成员查阅协作区发展历程。</w:t>
      </w:r>
    </w:p>
    <w:p w14:paraId="0B64D677">
      <w:pPr>
        <w:pStyle w:val="4"/>
      </w:pPr>
      <w:r>
        <w:t>二、产品原则</w:t>
      </w:r>
    </w:p>
    <w:p w14:paraId="5F495F90">
      <w:pPr>
        <w:pStyle w:val="5"/>
      </w:pPr>
      <w:r>
        <w:t>2.1 核心原则</w:t>
      </w:r>
    </w:p>
    <w:p w14:paraId="1EF2EC84">
      <w:pPr>
        <w:pStyle w:val="16"/>
      </w:pPr>
      <w:r>
        <w:t>以“事件档案”为核心，而不是普通资讯发布。</w:t>
      </w:r>
    </w:p>
    <w:p w14:paraId="045B68F4">
      <w:pPr>
        <w:pStyle w:val="16"/>
      </w:pPr>
      <w:r>
        <w:t>每项活动应包含时间、地点、服务队、负责人、参与人员、总结和照片。</w:t>
      </w:r>
    </w:p>
    <w:p w14:paraId="2D9C2E1E">
      <w:pPr>
        <w:pStyle w:val="16"/>
      </w:pPr>
      <w:r>
        <w:t>当前岗位与历史岗位分开保存。</w:t>
      </w:r>
    </w:p>
    <w:p w14:paraId="57CA87BD">
      <w:pPr>
        <w:pStyle w:val="16"/>
      </w:pPr>
      <w:r>
        <w:t>内容修改和删除必须留下操作记录。</w:t>
      </w:r>
    </w:p>
    <w:p w14:paraId="47CC044C">
      <w:pPr>
        <w:pStyle w:val="16"/>
      </w:pPr>
      <w:r>
        <w:t>成员个人和企业信息</w:t>
      </w:r>
      <w:r>
        <w:rPr>
          <w:rFonts w:hint="eastAsia"/>
          <w:lang w:val="en-US" w:eastAsia="zh-CN"/>
        </w:rPr>
        <w:t>向所有人</w:t>
      </w:r>
      <w:r>
        <w:t>展示。</w:t>
      </w:r>
    </w:p>
    <w:p w14:paraId="6DA93C84">
      <w:pPr>
        <w:pStyle w:val="16"/>
      </w:pPr>
      <w:r>
        <w:t>照片存入阿里云对象存储，不直接存储在服务器硬盘。</w:t>
      </w:r>
    </w:p>
    <w:p w14:paraId="4222C53E">
      <w:pPr>
        <w:pStyle w:val="16"/>
      </w:pPr>
      <w:r>
        <w:t>系统支持四个服务队独立管理，同时支持协作区统一查看。</w:t>
      </w:r>
    </w:p>
    <w:p w14:paraId="63385115">
      <w:pPr>
        <w:pStyle w:val="5"/>
      </w:pPr>
      <w:r>
        <w:t>2.2 首版边界</w:t>
      </w:r>
    </w:p>
    <w:p w14:paraId="690D7751">
      <w:r>
        <w:t>首版重点完成：</w:t>
      </w:r>
    </w:p>
    <w:p w14:paraId="27BDC67C">
      <w:pPr>
        <w:pStyle w:val="16"/>
      </w:pPr>
      <w:r>
        <w:t>微信登录和内部成员识别</w:t>
      </w:r>
    </w:p>
    <w:p w14:paraId="2C45E293">
      <w:pPr>
        <w:pStyle w:val="16"/>
      </w:pPr>
      <w:r>
        <w:t>首页月度待办</w:t>
      </w:r>
      <w:r>
        <w:rPr>
          <w:rFonts w:hint="eastAsia"/>
          <w:lang w:val="en-US" w:eastAsia="zh-CN"/>
        </w:rPr>
        <w:t>及过往每月记录并列按钮选项展示（加月份筛选器）</w:t>
      </w:r>
    </w:p>
    <w:p w14:paraId="2AA9903A">
      <w:pPr>
        <w:pStyle w:val="16"/>
      </w:pPr>
      <w:r>
        <w:t>活动与照片档案</w:t>
      </w:r>
    </w:p>
    <w:p w14:paraId="45F37CAF">
      <w:pPr>
        <w:pStyle w:val="16"/>
      </w:pPr>
      <w:r>
        <w:t>狮友关爱和生日</w:t>
      </w:r>
    </w:p>
    <w:p w14:paraId="1B811A0A">
      <w:pPr>
        <w:pStyle w:val="16"/>
      </w:pPr>
      <w:r>
        <w:t>成员及企业资料</w:t>
      </w:r>
    </w:p>
    <w:p w14:paraId="150CCDDD">
      <w:pPr>
        <w:pStyle w:val="16"/>
      </w:pPr>
      <w:r>
        <w:t>协作区与四队发展历史</w:t>
      </w:r>
    </w:p>
    <w:p w14:paraId="488E1532">
      <w:pPr>
        <w:pStyle w:val="16"/>
      </w:pPr>
      <w:r>
        <w:t>届次和岗位轮换</w:t>
      </w:r>
    </w:p>
    <w:p w14:paraId="53F5DF42">
      <w:pPr>
        <w:pStyle w:val="16"/>
      </w:pPr>
      <w:r>
        <w:t>多岗位内容管理</w:t>
      </w:r>
    </w:p>
    <w:p w14:paraId="4ADC4391">
      <w:pPr>
        <w:pStyle w:val="16"/>
      </w:pPr>
      <w:r>
        <w:t>管理员操作记录</w:t>
      </w:r>
    </w:p>
    <w:p w14:paraId="1C6CA25D">
      <w:pPr>
        <w:pStyle w:val="16"/>
      </w:pPr>
      <w:r>
        <w:rPr>
          <w:rFonts w:hint="eastAsia"/>
          <w:lang w:val="en-US" w:eastAsia="zh-CN"/>
        </w:rPr>
        <w:t>统一展示内容支持切换单独服务队筛选</w:t>
      </w:r>
    </w:p>
    <w:p w14:paraId="46EA7B1B">
      <w:pPr>
        <w:pStyle w:val="16"/>
      </w:pPr>
      <w:r>
        <w:rPr>
          <w:rFonts w:hint="eastAsia"/>
          <w:lang w:val="en-US" w:eastAsia="zh-CN"/>
        </w:rPr>
        <w:t>每个服务队组织架构图</w:t>
      </w:r>
    </w:p>
    <w:p w14:paraId="0E7B2E8F">
      <w:pPr>
        <w:pStyle w:val="4"/>
      </w:pPr>
      <w:r>
        <w:t>三、用户与权限</w:t>
      </w:r>
    </w:p>
    <w:p w14:paraId="6D596375">
      <w:pPr>
        <w:pStyle w:val="5"/>
      </w:pPr>
      <w:r>
        <w:t>3.1 登录方式</w:t>
      </w:r>
    </w:p>
    <w:p w14:paraId="00D807F4">
      <w:pPr>
        <w:rPr>
          <w:rFonts w:hint="default" w:eastAsia="微软雅黑"/>
          <w:lang w:val="en-US" w:eastAsia="zh-CN"/>
        </w:rPr>
      </w:pPr>
      <w:r>
        <w:t>推荐采用：</w:t>
      </w:r>
      <w:r>
        <w:rPr>
          <w:rFonts w:hint="eastAsia"/>
          <w:lang w:val="en-US" w:eastAsia="zh-CN"/>
        </w:rPr>
        <w:t>测试版不需要录入名单14-18等我命令</w:t>
      </w:r>
    </w:p>
    <w:p w14:paraId="33028591">
      <w:pPr>
        <w:pStyle w:val="14"/>
      </w:pPr>
      <w:r>
        <w:rPr>
          <w:rFonts w:hint="eastAsia"/>
          <w:lang w:val="en-US" w:eastAsia="zh-CN"/>
        </w:rPr>
        <w:t>后续版本增加</w:t>
      </w:r>
      <w:r>
        <w:t>管理员预先录入成员名单，或生成协作区内部邀请码。</w:t>
      </w:r>
    </w:p>
    <w:p w14:paraId="3DD6795A">
      <w:pPr>
        <w:pStyle w:val="14"/>
      </w:pPr>
      <w:r>
        <w:rPr>
          <w:rFonts w:hint="eastAsia"/>
          <w:lang w:val="en-US" w:eastAsia="zh-CN"/>
        </w:rPr>
        <w:t>后续版本增加</w:t>
      </w:r>
      <w:r>
        <w:t>用户首次打开时进行微信授权登录。</w:t>
      </w:r>
    </w:p>
    <w:p w14:paraId="03D4A051">
      <w:pPr>
        <w:pStyle w:val="14"/>
      </w:pPr>
      <w:r>
        <w:t>用户填写真实姓名、手机号码后匹配成员档案。</w:t>
      </w:r>
    </w:p>
    <w:p w14:paraId="3A9B7B26">
      <w:pPr>
        <w:pStyle w:val="14"/>
      </w:pPr>
      <w:r>
        <w:t>匹配成功后绑定微信 `OPENID`。</w:t>
      </w:r>
    </w:p>
    <w:p w14:paraId="5037B431">
      <w:pPr>
        <w:pStyle w:val="14"/>
      </w:pPr>
      <w:r>
        <w:t>未匹配人员不能查看内部成员、企业、关爱和照片资料。</w:t>
      </w:r>
    </w:p>
    <w:p w14:paraId="16E0FEC2">
      <w:r>
        <w:t>不建议任何微信用户打开后直接查看全部内容。</w:t>
      </w:r>
    </w:p>
    <w:p w14:paraId="3AFD9EF2">
      <w:pPr>
        <w:pStyle w:val="5"/>
      </w:pPr>
      <w:r>
        <w:t>3.2 用户角色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E81C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123B32"/>
          </w:tcPr>
          <w:p w14:paraId="47655C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w="4703" w:type="dxa"/>
            <w:shd w:val="clear" w:color="auto" w:fill="123B32"/>
          </w:tcPr>
          <w:p w14:paraId="056B64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权限说明</w:t>
            </w:r>
          </w:p>
        </w:tc>
      </w:tr>
      <w:tr w14:paraId="00E74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B0C1C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访客</w:t>
            </w:r>
          </w:p>
        </w:tc>
        <w:tc>
          <w:tcPr>
            <w:tcW w:w="4703" w:type="dxa"/>
          </w:tcPr>
          <w:p w14:paraId="468CAB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只能看到登录和身份绑定页面</w:t>
            </w:r>
          </w:p>
        </w:tc>
      </w:tr>
      <w:tr w14:paraId="1FE1A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27CFDA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普通成员</w:t>
            </w:r>
          </w:p>
        </w:tc>
        <w:tc>
          <w:tcPr>
            <w:tcW w:w="4703" w:type="dxa"/>
            <w:shd w:val="clear" w:color="auto" w:fill="F5F2E9"/>
          </w:tcPr>
          <w:p w14:paraId="3475C7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查看有权限的待办、活动、照片、历史和成员资料</w:t>
            </w:r>
          </w:p>
        </w:tc>
      </w:tr>
      <w:tr w14:paraId="2A09F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761E4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岗位管理员</w:t>
            </w:r>
          </w:p>
        </w:tc>
        <w:tc>
          <w:tcPr>
            <w:tcW w:w="4703" w:type="dxa"/>
          </w:tcPr>
          <w:p w14:paraId="11AC40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维护本人岗位负责的业务内容</w:t>
            </w:r>
          </w:p>
        </w:tc>
      </w:tr>
      <w:tr w14:paraId="4D40A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407E9A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服务队管理员</w:t>
            </w:r>
          </w:p>
        </w:tc>
        <w:tc>
          <w:tcPr>
            <w:tcW w:w="4703" w:type="dxa"/>
            <w:shd w:val="clear" w:color="auto" w:fill="F5F2E9"/>
          </w:tcPr>
          <w:p w14:paraId="580357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管理所属服务队的成员、活动、岗位和历史</w:t>
            </w:r>
          </w:p>
        </w:tc>
      </w:tr>
      <w:tr w14:paraId="2AE49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6A44A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协作区内容管理员</w:t>
            </w:r>
          </w:p>
        </w:tc>
        <w:tc>
          <w:tcPr>
            <w:tcW w:w="4703" w:type="dxa"/>
          </w:tcPr>
          <w:p w14:paraId="53B582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管理四个服务队的内容，但不能调整最高权限</w:t>
            </w:r>
          </w:p>
        </w:tc>
      </w:tr>
      <w:tr w14:paraId="33006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27E275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超级管理员</w:t>
            </w:r>
          </w:p>
        </w:tc>
        <w:tc>
          <w:tcPr>
            <w:tcW w:w="4703" w:type="dxa"/>
            <w:shd w:val="clear" w:color="auto" w:fill="F5F2E9"/>
          </w:tcPr>
          <w:p w14:paraId="35130F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管理成员绑定、角色、服务队、届次及全部系统数据</w:t>
            </w:r>
          </w:p>
        </w:tc>
      </w:tr>
    </w:tbl>
    <w:p w14:paraId="553CA9D3"/>
    <w:p w14:paraId="6B796D45">
      <w:pPr>
        <w:pStyle w:val="5"/>
      </w:pPr>
      <w:r>
        <w:t>3.3 岗位管理员示例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E6AA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123B32"/>
          </w:tcPr>
          <w:p w14:paraId="731557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岗位或职责</w:t>
            </w:r>
          </w:p>
        </w:tc>
        <w:tc>
          <w:tcPr>
            <w:tcW w:w="4703" w:type="dxa"/>
            <w:shd w:val="clear" w:color="auto" w:fill="123B32"/>
          </w:tcPr>
          <w:p w14:paraId="11E45E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默认可维护内容</w:t>
            </w:r>
          </w:p>
        </w:tc>
      </w:tr>
      <w:tr w14:paraId="5DC4A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2E458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秘书</w:t>
            </w:r>
          </w:p>
        </w:tc>
        <w:tc>
          <w:tcPr>
            <w:tcW w:w="4703" w:type="dxa"/>
          </w:tcPr>
          <w:p w14:paraId="38B4CD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通知、会议、组织资料、发展历史</w:t>
            </w:r>
          </w:p>
        </w:tc>
      </w:tr>
      <w:tr w14:paraId="4D73D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19F479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服务主席</w:t>
            </w:r>
          </w:p>
        </w:tc>
        <w:tc>
          <w:tcPr>
            <w:tcW w:w="4703" w:type="dxa"/>
            <w:shd w:val="clear" w:color="auto" w:fill="F5F2E9"/>
          </w:tcPr>
          <w:p w14:paraId="78BDB2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公益服务计划、活动总结和照片</w:t>
            </w:r>
          </w:p>
        </w:tc>
      </w:tr>
      <w:tr w14:paraId="0708E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1DFF3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关爱主席</w:t>
            </w:r>
          </w:p>
        </w:tc>
        <w:tc>
          <w:tcPr>
            <w:tcW w:w="4703" w:type="dxa"/>
          </w:tcPr>
          <w:p w14:paraId="2B0B72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狮友关爱、生日提醒及关爱记录</w:t>
            </w:r>
          </w:p>
        </w:tc>
      </w:tr>
      <w:tr w14:paraId="40E9C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0EA60F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联谊主席</w:t>
            </w:r>
          </w:p>
        </w:tc>
        <w:tc>
          <w:tcPr>
            <w:tcW w:w="4703" w:type="dxa"/>
            <w:shd w:val="clear" w:color="auto" w:fill="F5F2E9"/>
          </w:tcPr>
          <w:p w14:paraId="15BBED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聚会、联谊活动及照片</w:t>
            </w:r>
          </w:p>
        </w:tc>
      </w:tr>
      <w:tr w14:paraId="10A00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061BD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新闻宣传主席</w:t>
            </w:r>
          </w:p>
        </w:tc>
        <w:tc>
          <w:tcPr>
            <w:tcW w:w="4703" w:type="dxa"/>
          </w:tcPr>
          <w:p w14:paraId="3912C8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新闻稿、活动照片、封面和宣传内容</w:t>
            </w:r>
          </w:p>
        </w:tc>
      </w:tr>
      <w:tr w14:paraId="62BC4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681E2B25">
            <w:pPr>
              <w:spacing w:after="0" w:line="240" w:lineRule="auto"/>
            </w:pPr>
            <w:r>
              <w:rPr>
                <w:rFonts w:hint="eastAsia"/>
                <w:b w:val="0"/>
                <w:sz w:val="21"/>
                <w:lang w:val="en-US" w:eastAsia="zh-CN"/>
              </w:rPr>
              <w:t>发展委员会</w:t>
            </w:r>
            <w:r>
              <w:rPr>
                <w:rFonts w:ascii="微软雅黑" w:hAnsi="微软雅黑" w:eastAsia="微软雅黑"/>
                <w:b w:val="0"/>
                <w:sz w:val="21"/>
              </w:rPr>
              <w:t>主席</w:t>
            </w:r>
          </w:p>
        </w:tc>
        <w:tc>
          <w:tcPr>
            <w:tcW w:w="4703" w:type="dxa"/>
            <w:shd w:val="clear" w:color="auto" w:fill="F5F2E9"/>
          </w:tcPr>
          <w:p w14:paraId="24C6C5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成员基本资料和所属服务队</w:t>
            </w:r>
          </w:p>
        </w:tc>
      </w:tr>
      <w:tr w14:paraId="7CE46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C8282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队长或协作区主席</w:t>
            </w:r>
          </w:p>
        </w:tc>
        <w:tc>
          <w:tcPr>
            <w:tcW w:w="4703" w:type="dxa"/>
          </w:tcPr>
          <w:p w14:paraId="3FDF1F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审核本组织内容、查看统计</w:t>
            </w:r>
          </w:p>
        </w:tc>
      </w:tr>
      <w:tr w14:paraId="20ABC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12A752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超级管理员</w:t>
            </w:r>
          </w:p>
        </w:tc>
        <w:tc>
          <w:tcPr>
            <w:tcW w:w="4703" w:type="dxa"/>
            <w:shd w:val="clear" w:color="auto" w:fill="F5F2E9"/>
          </w:tcPr>
          <w:p w14:paraId="4FE550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分配岗位权限、届次和系统设置</w:t>
            </w:r>
          </w:p>
        </w:tc>
      </w:tr>
    </w:tbl>
    <w:p w14:paraId="3A02C3F6"/>
    <w:p w14:paraId="6D678ADC">
      <w:r>
        <w:t>具体岗位名称应允许后台配置，不写死在程序中。</w:t>
      </w:r>
    </w:p>
    <w:p w14:paraId="3CA72377">
      <w:pPr>
        <w:pStyle w:val="5"/>
      </w:pPr>
      <w:r>
        <w:t>3.4 敏感信息权限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3EAE9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shd w:val="clear" w:color="auto" w:fill="123B32"/>
          </w:tcPr>
          <w:p w14:paraId="3DD126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信息</w:t>
            </w:r>
          </w:p>
        </w:tc>
        <w:tc>
          <w:tcPr>
            <w:tcW w:w="1881" w:type="dxa"/>
            <w:shd w:val="clear" w:color="auto" w:fill="123B32"/>
          </w:tcPr>
          <w:p w14:paraId="584E4A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普通成员</w:t>
            </w:r>
          </w:p>
        </w:tc>
        <w:tc>
          <w:tcPr>
            <w:tcW w:w="1881" w:type="dxa"/>
            <w:shd w:val="clear" w:color="auto" w:fill="123B32"/>
          </w:tcPr>
          <w:p w14:paraId="40E547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岗位管理员</w:t>
            </w:r>
          </w:p>
        </w:tc>
        <w:tc>
          <w:tcPr>
            <w:tcW w:w="1881" w:type="dxa"/>
            <w:shd w:val="clear" w:color="auto" w:fill="123B32"/>
          </w:tcPr>
          <w:p w14:paraId="633456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服务队管理员</w:t>
            </w:r>
          </w:p>
        </w:tc>
        <w:tc>
          <w:tcPr>
            <w:tcW w:w="1881" w:type="dxa"/>
            <w:shd w:val="clear" w:color="auto" w:fill="123B32"/>
          </w:tcPr>
          <w:p w14:paraId="23CFE8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超级管理员</w:t>
            </w:r>
          </w:p>
        </w:tc>
      </w:tr>
      <w:tr w14:paraId="1AD1C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098B0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姓名、所属服务队</w:t>
            </w:r>
          </w:p>
        </w:tc>
        <w:tc>
          <w:tcPr>
            <w:tcW w:w="1881" w:type="dxa"/>
          </w:tcPr>
          <w:p w14:paraId="5B3D3D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  <w:tc>
          <w:tcPr>
            <w:tcW w:w="1881" w:type="dxa"/>
          </w:tcPr>
          <w:p w14:paraId="66DEF2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  <w:tc>
          <w:tcPr>
            <w:tcW w:w="1881" w:type="dxa"/>
          </w:tcPr>
          <w:p w14:paraId="69F50C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  <w:tc>
          <w:tcPr>
            <w:tcW w:w="1881" w:type="dxa"/>
          </w:tcPr>
          <w:p w14:paraId="27D360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</w:tr>
      <w:tr w14:paraId="36D72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shd w:val="clear" w:color="auto" w:fill="F5F2E9"/>
          </w:tcPr>
          <w:p w14:paraId="3BE4BC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头像</w:t>
            </w:r>
          </w:p>
        </w:tc>
        <w:tc>
          <w:tcPr>
            <w:tcW w:w="1881" w:type="dxa"/>
            <w:shd w:val="clear" w:color="auto" w:fill="F5F2E9"/>
          </w:tcPr>
          <w:p w14:paraId="35C265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  <w:tc>
          <w:tcPr>
            <w:tcW w:w="1881" w:type="dxa"/>
            <w:shd w:val="clear" w:color="auto" w:fill="F5F2E9"/>
          </w:tcPr>
          <w:p w14:paraId="1B2AE0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  <w:tc>
          <w:tcPr>
            <w:tcW w:w="1881" w:type="dxa"/>
            <w:shd w:val="clear" w:color="auto" w:fill="F5F2E9"/>
          </w:tcPr>
          <w:p w14:paraId="36CF2B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  <w:tc>
          <w:tcPr>
            <w:tcW w:w="1881" w:type="dxa"/>
            <w:shd w:val="clear" w:color="auto" w:fill="F5F2E9"/>
          </w:tcPr>
          <w:p w14:paraId="6B0E6C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</w:tr>
      <w:tr w14:paraId="7BA2D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6010CF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生日月日</w:t>
            </w:r>
          </w:p>
        </w:tc>
        <w:tc>
          <w:tcPr>
            <w:tcW w:w="1881" w:type="dxa"/>
          </w:tcPr>
          <w:p w14:paraId="444B69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建议可见</w:t>
            </w:r>
          </w:p>
        </w:tc>
        <w:tc>
          <w:tcPr>
            <w:tcW w:w="1881" w:type="dxa"/>
          </w:tcPr>
          <w:p w14:paraId="4A0C7C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  <w:tc>
          <w:tcPr>
            <w:tcW w:w="1881" w:type="dxa"/>
          </w:tcPr>
          <w:p w14:paraId="5D3800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  <w:tc>
          <w:tcPr>
            <w:tcW w:w="1881" w:type="dxa"/>
          </w:tcPr>
          <w:p w14:paraId="5A19D3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</w:tr>
      <w:tr w14:paraId="48AE8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shd w:val="clear" w:color="auto" w:fill="F5F2E9"/>
          </w:tcPr>
          <w:p w14:paraId="62AD74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出生年份</w:t>
            </w:r>
          </w:p>
        </w:tc>
        <w:tc>
          <w:tcPr>
            <w:tcW w:w="1881" w:type="dxa"/>
            <w:shd w:val="clear" w:color="auto" w:fill="F5F2E9"/>
          </w:tcPr>
          <w:p w14:paraId="7A948B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默认隐藏</w:t>
            </w:r>
          </w:p>
        </w:tc>
        <w:tc>
          <w:tcPr>
            <w:tcW w:w="1881" w:type="dxa"/>
            <w:shd w:val="clear" w:color="auto" w:fill="F5F2E9"/>
          </w:tcPr>
          <w:p w14:paraId="2C049D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按权限</w:t>
            </w:r>
          </w:p>
        </w:tc>
        <w:tc>
          <w:tcPr>
            <w:tcW w:w="1881" w:type="dxa"/>
            <w:shd w:val="clear" w:color="auto" w:fill="F5F2E9"/>
          </w:tcPr>
          <w:p w14:paraId="2C8000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  <w:tc>
          <w:tcPr>
            <w:tcW w:w="1881" w:type="dxa"/>
            <w:shd w:val="clear" w:color="auto" w:fill="F5F2E9"/>
          </w:tcPr>
          <w:p w14:paraId="4AE484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</w:tr>
      <w:tr w14:paraId="5FB55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5599B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手机号码</w:t>
            </w:r>
          </w:p>
        </w:tc>
        <w:tc>
          <w:tcPr>
            <w:tcW w:w="1881" w:type="dxa"/>
          </w:tcPr>
          <w:p w14:paraId="68BA7D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本队或授权可见</w:t>
            </w:r>
          </w:p>
        </w:tc>
        <w:tc>
          <w:tcPr>
            <w:tcW w:w="1881" w:type="dxa"/>
          </w:tcPr>
          <w:p w14:paraId="2F213B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按岗位</w:t>
            </w:r>
          </w:p>
        </w:tc>
        <w:tc>
          <w:tcPr>
            <w:tcW w:w="1881" w:type="dxa"/>
          </w:tcPr>
          <w:p w14:paraId="7A5F16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  <w:tc>
          <w:tcPr>
            <w:tcW w:w="1881" w:type="dxa"/>
          </w:tcPr>
          <w:p w14:paraId="7A66F9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</w:tr>
      <w:tr w14:paraId="22DC2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shd w:val="clear" w:color="auto" w:fill="F5F2E9"/>
          </w:tcPr>
          <w:p w14:paraId="362E95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企业名称和行业</w:t>
            </w:r>
          </w:p>
        </w:tc>
        <w:tc>
          <w:tcPr>
            <w:tcW w:w="1881" w:type="dxa"/>
            <w:shd w:val="clear" w:color="auto" w:fill="F5F2E9"/>
          </w:tcPr>
          <w:p w14:paraId="501569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  <w:tc>
          <w:tcPr>
            <w:tcW w:w="1881" w:type="dxa"/>
            <w:shd w:val="clear" w:color="auto" w:fill="F5F2E9"/>
          </w:tcPr>
          <w:p w14:paraId="5EB0C7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  <w:tc>
          <w:tcPr>
            <w:tcW w:w="1881" w:type="dxa"/>
            <w:shd w:val="clear" w:color="auto" w:fill="F5F2E9"/>
          </w:tcPr>
          <w:p w14:paraId="5DE0EC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  <w:tc>
          <w:tcPr>
            <w:tcW w:w="1881" w:type="dxa"/>
            <w:shd w:val="clear" w:color="auto" w:fill="F5F2E9"/>
          </w:tcPr>
          <w:p w14:paraId="1D22EA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</w:tr>
      <w:tr w14:paraId="14E7D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D8138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企业详细地址</w:t>
            </w:r>
          </w:p>
        </w:tc>
        <w:tc>
          <w:tcPr>
            <w:tcW w:w="1881" w:type="dxa"/>
          </w:tcPr>
          <w:p w14:paraId="66D0AC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默认隐藏</w:t>
            </w:r>
          </w:p>
        </w:tc>
        <w:tc>
          <w:tcPr>
            <w:tcW w:w="1881" w:type="dxa"/>
          </w:tcPr>
          <w:p w14:paraId="27F371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按权限</w:t>
            </w:r>
          </w:p>
        </w:tc>
        <w:tc>
          <w:tcPr>
            <w:tcW w:w="1881" w:type="dxa"/>
          </w:tcPr>
          <w:p w14:paraId="66AA06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  <w:tc>
          <w:tcPr>
            <w:tcW w:w="1881" w:type="dxa"/>
          </w:tcPr>
          <w:p w14:paraId="6C5E29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</w:tr>
      <w:tr w14:paraId="48536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shd w:val="clear" w:color="auto" w:fill="F5F2E9"/>
          </w:tcPr>
          <w:p w14:paraId="5B8BCD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狮友关爱详情</w:t>
            </w:r>
          </w:p>
        </w:tc>
        <w:tc>
          <w:tcPr>
            <w:tcW w:w="1881" w:type="dxa"/>
            <w:shd w:val="clear" w:color="auto" w:fill="F5F2E9"/>
          </w:tcPr>
          <w:p w14:paraId="465E04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默认不可见</w:t>
            </w:r>
          </w:p>
        </w:tc>
        <w:tc>
          <w:tcPr>
            <w:tcW w:w="1881" w:type="dxa"/>
            <w:shd w:val="clear" w:color="auto" w:fill="F5F2E9"/>
          </w:tcPr>
          <w:p w14:paraId="340A28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关爱岗位可见</w:t>
            </w:r>
          </w:p>
        </w:tc>
        <w:tc>
          <w:tcPr>
            <w:tcW w:w="1881" w:type="dxa"/>
            <w:shd w:val="clear" w:color="auto" w:fill="F5F2E9"/>
          </w:tcPr>
          <w:p w14:paraId="40E417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按权限</w:t>
            </w:r>
          </w:p>
        </w:tc>
        <w:tc>
          <w:tcPr>
            <w:tcW w:w="1881" w:type="dxa"/>
            <w:shd w:val="clear" w:color="auto" w:fill="F5F2E9"/>
          </w:tcPr>
          <w:p w14:paraId="10D950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</w:t>
            </w:r>
          </w:p>
        </w:tc>
      </w:tr>
      <w:tr w14:paraId="71A9E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4D6F4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管理员操作记录</w:t>
            </w:r>
          </w:p>
        </w:tc>
        <w:tc>
          <w:tcPr>
            <w:tcW w:w="1881" w:type="dxa"/>
          </w:tcPr>
          <w:p w14:paraId="0231E3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不可见</w:t>
            </w:r>
          </w:p>
        </w:tc>
        <w:tc>
          <w:tcPr>
            <w:tcW w:w="1881" w:type="dxa"/>
          </w:tcPr>
          <w:p w14:paraId="7C9E77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仅本人相关</w:t>
            </w:r>
          </w:p>
        </w:tc>
        <w:tc>
          <w:tcPr>
            <w:tcW w:w="1881" w:type="dxa"/>
          </w:tcPr>
          <w:p w14:paraId="19F815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本队记录</w:t>
            </w:r>
          </w:p>
        </w:tc>
        <w:tc>
          <w:tcPr>
            <w:tcW w:w="1881" w:type="dxa"/>
          </w:tcPr>
          <w:p w14:paraId="562F68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全部可见</w:t>
            </w:r>
          </w:p>
        </w:tc>
      </w:tr>
    </w:tbl>
    <w:p w14:paraId="4CBFFCFF"/>
    <w:p w14:paraId="381E2C8C">
      <w:pPr>
        <w:pStyle w:val="4"/>
      </w:pPr>
      <w:r>
        <w:t>四、首页与月度待办</w:t>
      </w:r>
    </w:p>
    <w:p w14:paraId="4E5D174F">
      <w:pPr>
        <w:pStyle w:val="5"/>
      </w:pPr>
      <w:r>
        <w:t>4.1 首页定位</w:t>
      </w:r>
    </w:p>
    <w:p w14:paraId="529CD237">
      <w:r>
        <w:t>首页作为协作区当月工作台，优先展示“现在需要做什么”，而不是历史文章列表。</w:t>
      </w:r>
    </w:p>
    <w:p w14:paraId="28C81573">
      <w:pPr>
        <w:pStyle w:val="5"/>
      </w:pPr>
      <w:r>
        <w:t>4.2 首页模块</w:t>
      </w:r>
    </w:p>
    <w:p w14:paraId="2A2351C6">
      <w:r>
        <w:t>首页建议按以下顺序展示：</w:t>
      </w:r>
    </w:p>
    <w:p w14:paraId="4E0069EA">
      <w:pPr>
        <w:pStyle w:val="14"/>
      </w:pPr>
      <w:r>
        <w:t>二十一协作区名称、当前届次及当月日期。</w:t>
      </w:r>
    </w:p>
    <w:p w14:paraId="304CD2CB">
      <w:pPr>
        <w:pStyle w:val="14"/>
      </w:pPr>
      <w:r>
        <w:t>本月待办统计。</w:t>
      </w:r>
    </w:p>
    <w:p w14:paraId="5CCD1ECC">
      <w:pPr>
        <w:pStyle w:val="14"/>
      </w:pPr>
      <w:r>
        <w:t>本月公益服务。</w:t>
      </w:r>
    </w:p>
    <w:p w14:paraId="6001C5B9">
      <w:pPr>
        <w:pStyle w:val="14"/>
      </w:pPr>
      <w:r>
        <w:t>本月狮友关爱。</w:t>
      </w:r>
    </w:p>
    <w:p w14:paraId="72737240">
      <w:pPr>
        <w:pStyle w:val="14"/>
      </w:pPr>
      <w:r>
        <w:t>本月狮友生日。</w:t>
      </w:r>
    </w:p>
    <w:p w14:paraId="683CCC56">
      <w:pPr>
        <w:pStyle w:val="14"/>
      </w:pPr>
      <w:r>
        <w:t>本月聚会和联谊。</w:t>
      </w:r>
    </w:p>
    <w:p w14:paraId="02BB8766">
      <w:pPr>
        <w:pStyle w:val="14"/>
      </w:pPr>
      <w:r>
        <w:t>本月会议、培训和换届事项。</w:t>
      </w:r>
    </w:p>
    <w:p w14:paraId="5477C686">
      <w:pPr>
        <w:pStyle w:val="14"/>
      </w:pPr>
      <w:r>
        <w:t>最新通知公告。</w:t>
      </w:r>
    </w:p>
    <w:p w14:paraId="400D1E16">
      <w:pPr>
        <w:pStyle w:val="14"/>
      </w:pPr>
      <w:r>
        <w:t>最近完成的服务事件。</w:t>
      </w:r>
    </w:p>
    <w:p w14:paraId="3C8D5DD8">
      <w:pPr>
        <w:pStyle w:val="14"/>
      </w:pPr>
      <w:r>
        <w:t>内容管理快捷入口。</w:t>
      </w:r>
    </w:p>
    <w:p w14:paraId="5D887594">
      <w:pPr>
        <w:pStyle w:val="5"/>
      </w:pPr>
      <w:r>
        <w:t>4.3 待办类型</w:t>
      </w:r>
    </w:p>
    <w:p w14:paraId="4A077D9A">
      <w:pPr>
        <w:pStyle w:val="16"/>
      </w:pPr>
      <w:r>
        <w:t>公益服务</w:t>
      </w:r>
    </w:p>
    <w:p w14:paraId="1531A594">
      <w:pPr>
        <w:pStyle w:val="16"/>
      </w:pPr>
      <w:r>
        <w:t>狮友关爱</w:t>
      </w:r>
    </w:p>
    <w:p w14:paraId="7F34FF86">
      <w:pPr>
        <w:pStyle w:val="16"/>
      </w:pPr>
      <w:r>
        <w:t>狮友生日</w:t>
      </w:r>
    </w:p>
    <w:p w14:paraId="0E94E17E">
      <w:pPr>
        <w:pStyle w:val="16"/>
      </w:pPr>
      <w:r>
        <w:t>内部聚会</w:t>
      </w:r>
    </w:p>
    <w:p w14:paraId="014B58B5">
      <w:pPr>
        <w:pStyle w:val="16"/>
      </w:pPr>
      <w:r>
        <w:t>狮友联谊</w:t>
      </w:r>
    </w:p>
    <w:p w14:paraId="080794F5">
      <w:pPr>
        <w:pStyle w:val="16"/>
      </w:pPr>
      <w:r>
        <w:t>会议</w:t>
      </w:r>
    </w:p>
    <w:p w14:paraId="01873D9D">
      <w:pPr>
        <w:pStyle w:val="16"/>
      </w:pPr>
      <w:r>
        <w:t>培训</w:t>
      </w:r>
    </w:p>
    <w:p w14:paraId="0606D3FE">
      <w:pPr>
        <w:pStyle w:val="16"/>
      </w:pPr>
      <w:r>
        <w:t>对外交流</w:t>
      </w:r>
    </w:p>
    <w:p w14:paraId="7E07D457">
      <w:pPr>
        <w:pStyle w:val="16"/>
      </w:pPr>
      <w:r>
        <w:t>筹款</w:t>
      </w:r>
    </w:p>
    <w:p w14:paraId="1F3C1CF2">
      <w:pPr>
        <w:pStyle w:val="16"/>
      </w:pPr>
      <w:r>
        <w:t>新闻宣传</w:t>
      </w:r>
    </w:p>
    <w:p w14:paraId="24ADC5B8">
      <w:pPr>
        <w:pStyle w:val="16"/>
      </w:pPr>
      <w:r>
        <w:t>换届及组织工作</w:t>
      </w:r>
    </w:p>
    <w:p w14:paraId="6C1CC9BB">
      <w:pPr>
        <w:pStyle w:val="16"/>
      </w:pPr>
      <w:r>
        <w:t>其他</w:t>
      </w:r>
    </w:p>
    <w:p w14:paraId="7604D5DE">
      <w:r>
        <w:t>待办类型由管理员配置，后续可以增加。</w:t>
      </w:r>
    </w:p>
    <w:p w14:paraId="3BB62046">
      <w:pPr>
        <w:pStyle w:val="5"/>
      </w:pPr>
      <w:r>
        <w:t>4.4 待办字段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F3E3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123B32"/>
          </w:tcPr>
          <w:p w14:paraId="0E26E8B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w="3135" w:type="dxa"/>
            <w:shd w:val="clear" w:color="auto" w:fill="123B32"/>
          </w:tcPr>
          <w:p w14:paraId="6BEBE6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必填</w:t>
            </w:r>
          </w:p>
        </w:tc>
        <w:tc>
          <w:tcPr>
            <w:tcW w:w="3135" w:type="dxa"/>
            <w:shd w:val="clear" w:color="auto" w:fill="123B32"/>
          </w:tcPr>
          <w:p w14:paraId="07F8E2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0935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308CD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标题</w:t>
            </w:r>
          </w:p>
        </w:tc>
        <w:tc>
          <w:tcPr>
            <w:tcW w:w="3135" w:type="dxa"/>
          </w:tcPr>
          <w:p w14:paraId="649180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35" w:type="dxa"/>
          </w:tcPr>
          <w:p w14:paraId="55BC40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待办或活动名称</w:t>
            </w:r>
          </w:p>
        </w:tc>
      </w:tr>
      <w:tr w14:paraId="2E877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1FE635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类型</w:t>
            </w:r>
          </w:p>
        </w:tc>
        <w:tc>
          <w:tcPr>
            <w:tcW w:w="3135" w:type="dxa"/>
            <w:shd w:val="clear" w:color="auto" w:fill="F5F2E9"/>
          </w:tcPr>
          <w:p w14:paraId="6129EE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35" w:type="dxa"/>
            <w:shd w:val="clear" w:color="auto" w:fill="F5F2E9"/>
          </w:tcPr>
          <w:p w14:paraId="1EDE70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公益服务、关爱、生日等</w:t>
            </w:r>
          </w:p>
        </w:tc>
      </w:tr>
      <w:tr w14:paraId="683BD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1DFF6A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所属月份</w:t>
            </w:r>
          </w:p>
        </w:tc>
        <w:tc>
          <w:tcPr>
            <w:tcW w:w="3135" w:type="dxa"/>
          </w:tcPr>
          <w:p w14:paraId="17E6FA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35" w:type="dxa"/>
          </w:tcPr>
          <w:p w14:paraId="28CB6D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用于首页和月份筛选</w:t>
            </w:r>
          </w:p>
        </w:tc>
      </w:tr>
      <w:tr w14:paraId="5C7D4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63C3CF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开始时间</w:t>
            </w:r>
          </w:p>
        </w:tc>
        <w:tc>
          <w:tcPr>
            <w:tcW w:w="3135" w:type="dxa"/>
            <w:shd w:val="clear" w:color="auto" w:fill="F5F2E9"/>
          </w:tcPr>
          <w:p w14:paraId="4BC6FB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  <w:shd w:val="clear" w:color="auto" w:fill="F5F2E9"/>
          </w:tcPr>
          <w:p w14:paraId="378B26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精确到日期和时间</w:t>
            </w:r>
          </w:p>
        </w:tc>
      </w:tr>
      <w:tr w14:paraId="1A9D7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3C688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结束时间</w:t>
            </w:r>
          </w:p>
        </w:tc>
        <w:tc>
          <w:tcPr>
            <w:tcW w:w="3135" w:type="dxa"/>
          </w:tcPr>
          <w:p w14:paraId="221000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</w:tcPr>
          <w:p w14:paraId="6FA015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跨日活动使用</w:t>
            </w:r>
          </w:p>
        </w:tc>
      </w:tr>
      <w:tr w14:paraId="3B045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756624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所属组织</w:t>
            </w:r>
          </w:p>
        </w:tc>
        <w:tc>
          <w:tcPr>
            <w:tcW w:w="3135" w:type="dxa"/>
            <w:shd w:val="clear" w:color="auto" w:fill="F5F2E9"/>
          </w:tcPr>
          <w:p w14:paraId="325AA3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35" w:type="dxa"/>
            <w:shd w:val="clear" w:color="auto" w:fill="F5F2E9"/>
          </w:tcPr>
          <w:p w14:paraId="2314EA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协作区或某个服务队</w:t>
            </w:r>
          </w:p>
        </w:tc>
      </w:tr>
      <w:tr w14:paraId="661B1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64D41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负责岗位</w:t>
            </w:r>
          </w:p>
        </w:tc>
        <w:tc>
          <w:tcPr>
            <w:tcW w:w="3135" w:type="dxa"/>
          </w:tcPr>
          <w:p w14:paraId="109AB8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</w:tcPr>
          <w:p w14:paraId="4BF558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对应当前届次岗位</w:t>
            </w:r>
          </w:p>
        </w:tc>
      </w:tr>
      <w:tr w14:paraId="2D7EF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76681E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负责人</w:t>
            </w:r>
          </w:p>
        </w:tc>
        <w:tc>
          <w:tcPr>
            <w:tcW w:w="3135" w:type="dxa"/>
            <w:shd w:val="clear" w:color="auto" w:fill="F5F2E9"/>
          </w:tcPr>
          <w:p w14:paraId="6C8CE5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  <w:shd w:val="clear" w:color="auto" w:fill="F5F2E9"/>
          </w:tcPr>
          <w:p w14:paraId="410BD5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一个或多个人</w:t>
            </w:r>
          </w:p>
        </w:tc>
      </w:tr>
      <w:tr w14:paraId="0A42F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8145E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协作人员</w:t>
            </w:r>
          </w:p>
        </w:tc>
        <w:tc>
          <w:tcPr>
            <w:tcW w:w="3135" w:type="dxa"/>
          </w:tcPr>
          <w:p w14:paraId="2C2B20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</w:tcPr>
          <w:p w14:paraId="4C5617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可选择成员</w:t>
            </w:r>
          </w:p>
        </w:tc>
      </w:tr>
      <w:tr w14:paraId="09CB5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557BD6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地点</w:t>
            </w:r>
          </w:p>
        </w:tc>
        <w:tc>
          <w:tcPr>
            <w:tcW w:w="3135" w:type="dxa"/>
            <w:shd w:val="clear" w:color="auto" w:fill="F5F2E9"/>
          </w:tcPr>
          <w:p w14:paraId="3C7F94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  <w:shd w:val="clear" w:color="auto" w:fill="F5F2E9"/>
          </w:tcPr>
          <w:p w14:paraId="2490DB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活动地点</w:t>
            </w:r>
          </w:p>
        </w:tc>
      </w:tr>
      <w:tr w14:paraId="2742D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55E81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详细说明</w:t>
            </w:r>
          </w:p>
        </w:tc>
        <w:tc>
          <w:tcPr>
            <w:tcW w:w="3135" w:type="dxa"/>
          </w:tcPr>
          <w:p w14:paraId="0984F4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</w:tcPr>
          <w:p w14:paraId="63749F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工作内容及注意事项</w:t>
            </w:r>
          </w:p>
        </w:tc>
      </w:tr>
      <w:tr w14:paraId="15D5C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738993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优先级</w:t>
            </w:r>
          </w:p>
        </w:tc>
        <w:tc>
          <w:tcPr>
            <w:tcW w:w="3135" w:type="dxa"/>
            <w:shd w:val="clear" w:color="auto" w:fill="F5F2E9"/>
          </w:tcPr>
          <w:p w14:paraId="098248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  <w:shd w:val="clear" w:color="auto" w:fill="F5F2E9"/>
          </w:tcPr>
          <w:p w14:paraId="3B0DEC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普通、重要、紧急</w:t>
            </w:r>
          </w:p>
        </w:tc>
      </w:tr>
      <w:tr w14:paraId="2D08B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32510C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状态</w:t>
            </w:r>
          </w:p>
        </w:tc>
        <w:tc>
          <w:tcPr>
            <w:tcW w:w="3135" w:type="dxa"/>
          </w:tcPr>
          <w:p w14:paraId="09E2F5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35" w:type="dxa"/>
          </w:tcPr>
          <w:p w14:paraId="4E1036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待开始、进行中、已完成、已取消</w:t>
            </w:r>
          </w:p>
        </w:tc>
      </w:tr>
      <w:tr w14:paraId="4B02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40BBFF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是否需要报名</w:t>
            </w:r>
          </w:p>
        </w:tc>
        <w:tc>
          <w:tcPr>
            <w:tcW w:w="3135" w:type="dxa"/>
            <w:shd w:val="clear" w:color="auto" w:fill="F5F2E9"/>
          </w:tcPr>
          <w:p w14:paraId="637311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  <w:shd w:val="clear" w:color="auto" w:fill="F5F2E9"/>
          </w:tcPr>
          <w:p w14:paraId="64A023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部分活动开放成员确认参加</w:t>
            </w:r>
          </w:p>
        </w:tc>
      </w:tr>
      <w:tr w14:paraId="4282D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7A50F2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关联事件档案</w:t>
            </w:r>
          </w:p>
        </w:tc>
        <w:tc>
          <w:tcPr>
            <w:tcW w:w="3135" w:type="dxa"/>
          </w:tcPr>
          <w:p w14:paraId="45A1D0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</w:tcPr>
          <w:p w14:paraId="0BAEAD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完成后转为正式历史事件</w:t>
            </w:r>
          </w:p>
        </w:tc>
      </w:tr>
    </w:tbl>
    <w:p w14:paraId="77CFB60B"/>
    <w:p w14:paraId="3E723AD0">
      <w:pPr>
        <w:pStyle w:val="5"/>
      </w:pPr>
      <w:r>
        <w:t>4.5 生日提醒</w:t>
      </w:r>
    </w:p>
    <w:p w14:paraId="437D470E">
      <w:pPr>
        <w:pStyle w:val="16"/>
      </w:pPr>
      <w:r>
        <w:t>生日按照公历月日提醒。</w:t>
      </w:r>
    </w:p>
    <w:p w14:paraId="0706F6D9">
      <w:pPr>
        <w:pStyle w:val="16"/>
      </w:pPr>
      <w:r>
        <w:t>首页展示本月生日狮友。</w:t>
      </w:r>
    </w:p>
    <w:p w14:paraId="0CFA51D4">
      <w:pPr>
        <w:pStyle w:val="16"/>
      </w:pPr>
      <w:r>
        <w:t>可以设置提前7天、3天或当天提醒。</w:t>
      </w:r>
    </w:p>
    <w:p w14:paraId="420F010D">
      <w:pPr>
        <w:pStyle w:val="16"/>
      </w:pPr>
      <w:r>
        <w:t>普通成员只显示月日，不显示出生年份。</w:t>
      </w:r>
    </w:p>
    <w:p w14:paraId="5AD6E968">
      <w:pPr>
        <w:pStyle w:val="16"/>
      </w:pPr>
      <w:r>
        <w:t>支持管理员填写祝福活动或关爱安排。</w:t>
      </w:r>
    </w:p>
    <w:p w14:paraId="308D0A11">
      <w:pPr>
        <w:pStyle w:val="16"/>
      </w:pPr>
      <w:r>
        <w:t>是否使用微信订阅消息由后续审核方案决定。</w:t>
      </w:r>
    </w:p>
    <w:p w14:paraId="60172DAE">
      <w:pPr>
        <w:pStyle w:val="4"/>
      </w:pPr>
      <w:r>
        <w:t>五、事件与活动档案</w:t>
      </w:r>
    </w:p>
    <w:p w14:paraId="012B6760">
      <w:pPr>
        <w:pStyle w:val="5"/>
      </w:pPr>
      <w:r>
        <w:t>5.1 事件类型</w:t>
      </w:r>
    </w:p>
    <w:p w14:paraId="40A68C6E">
      <w:r>
        <w:t>系统统一使用“事件档案”，包含：</w:t>
      </w:r>
    </w:p>
    <w:p w14:paraId="019C1F89">
      <w:pPr>
        <w:pStyle w:val="16"/>
      </w:pPr>
      <w:r>
        <w:t>公益服务事件</w:t>
      </w:r>
    </w:p>
    <w:p w14:paraId="23C53309">
      <w:pPr>
        <w:pStyle w:val="16"/>
      </w:pPr>
      <w:r>
        <w:t>狮友关爱事件</w:t>
      </w:r>
    </w:p>
    <w:p w14:paraId="5A1F6C57">
      <w:pPr>
        <w:pStyle w:val="16"/>
      </w:pPr>
      <w:r>
        <w:t>聚会与联谊</w:t>
      </w:r>
    </w:p>
    <w:p w14:paraId="02B79FB3">
      <w:pPr>
        <w:pStyle w:val="16"/>
      </w:pPr>
      <w:r>
        <w:t>会议与培训</w:t>
      </w:r>
    </w:p>
    <w:p w14:paraId="33344219">
      <w:pPr>
        <w:pStyle w:val="16"/>
      </w:pPr>
      <w:r>
        <w:t>对外交流</w:t>
      </w:r>
    </w:p>
    <w:p w14:paraId="7264E11F">
      <w:pPr>
        <w:pStyle w:val="16"/>
      </w:pPr>
      <w:r>
        <w:t>筹款活动</w:t>
      </w:r>
    </w:p>
    <w:p w14:paraId="65AA780E">
      <w:pPr>
        <w:pStyle w:val="16"/>
      </w:pPr>
      <w:r>
        <w:t>换届活动</w:t>
      </w:r>
    </w:p>
    <w:p w14:paraId="245BCBDD">
      <w:pPr>
        <w:pStyle w:val="16"/>
      </w:pPr>
      <w:r>
        <w:t>荣誉与重要纪念</w:t>
      </w:r>
    </w:p>
    <w:p w14:paraId="08EFB088">
      <w:pPr>
        <w:pStyle w:val="16"/>
      </w:pPr>
      <w:r>
        <w:t>其他历史事件</w:t>
      </w:r>
    </w:p>
    <w:p w14:paraId="24459E21">
      <w:pPr>
        <w:pStyle w:val="5"/>
      </w:pPr>
      <w:r>
        <w:t>5.2 事件字段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DA64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123B32"/>
          </w:tcPr>
          <w:p w14:paraId="0CC2E0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w="3135" w:type="dxa"/>
            <w:shd w:val="clear" w:color="auto" w:fill="123B32"/>
          </w:tcPr>
          <w:p w14:paraId="778A0D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必填</w:t>
            </w:r>
          </w:p>
        </w:tc>
        <w:tc>
          <w:tcPr>
            <w:tcW w:w="3135" w:type="dxa"/>
            <w:shd w:val="clear" w:color="auto" w:fill="123B32"/>
          </w:tcPr>
          <w:p w14:paraId="455D48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510A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91FFF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事件名称</w:t>
            </w:r>
          </w:p>
        </w:tc>
        <w:tc>
          <w:tcPr>
            <w:tcW w:w="3135" w:type="dxa"/>
          </w:tcPr>
          <w:p w14:paraId="387CB7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35" w:type="dxa"/>
          </w:tcPr>
          <w:p w14:paraId="42DFC7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活动正式名称</w:t>
            </w:r>
          </w:p>
        </w:tc>
      </w:tr>
      <w:tr w14:paraId="1BEF8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46B7C6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事件类型</w:t>
            </w:r>
          </w:p>
        </w:tc>
        <w:tc>
          <w:tcPr>
            <w:tcW w:w="3135" w:type="dxa"/>
            <w:shd w:val="clear" w:color="auto" w:fill="F5F2E9"/>
          </w:tcPr>
          <w:p w14:paraId="726062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35" w:type="dxa"/>
            <w:shd w:val="clear" w:color="auto" w:fill="F5F2E9"/>
          </w:tcPr>
          <w:p w14:paraId="6F7A24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公益服务、关爱、联谊等</w:t>
            </w:r>
          </w:p>
        </w:tc>
      </w:tr>
      <w:tr w14:paraId="22F81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9C4AF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所属组织</w:t>
            </w:r>
          </w:p>
        </w:tc>
        <w:tc>
          <w:tcPr>
            <w:tcW w:w="3135" w:type="dxa"/>
          </w:tcPr>
          <w:p w14:paraId="57FFEB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35" w:type="dxa"/>
          </w:tcPr>
          <w:p w14:paraId="43B284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协作区或服务队</w:t>
            </w:r>
          </w:p>
        </w:tc>
      </w:tr>
      <w:tr w14:paraId="6C4B2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1F22DA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日期</w:t>
            </w:r>
          </w:p>
        </w:tc>
        <w:tc>
          <w:tcPr>
            <w:tcW w:w="3135" w:type="dxa"/>
            <w:shd w:val="clear" w:color="auto" w:fill="F5F2E9"/>
          </w:tcPr>
          <w:p w14:paraId="5D11ED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35" w:type="dxa"/>
            <w:shd w:val="clear" w:color="auto" w:fill="F5F2E9"/>
          </w:tcPr>
          <w:p w14:paraId="796C3E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开始和结束日期</w:t>
            </w:r>
          </w:p>
        </w:tc>
      </w:tr>
      <w:tr w14:paraId="14207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06451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地点</w:t>
            </w:r>
          </w:p>
        </w:tc>
        <w:tc>
          <w:tcPr>
            <w:tcW w:w="3135" w:type="dxa"/>
          </w:tcPr>
          <w:p w14:paraId="2DF730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</w:tcPr>
          <w:p w14:paraId="236CEA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绥化市或其他地点</w:t>
            </w:r>
          </w:p>
        </w:tc>
      </w:tr>
      <w:tr w14:paraId="1D7E4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325C5B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负责人</w:t>
            </w:r>
          </w:p>
        </w:tc>
        <w:tc>
          <w:tcPr>
            <w:tcW w:w="3135" w:type="dxa"/>
            <w:shd w:val="clear" w:color="auto" w:fill="F5F2E9"/>
          </w:tcPr>
          <w:p w14:paraId="1725C5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  <w:shd w:val="clear" w:color="auto" w:fill="F5F2E9"/>
          </w:tcPr>
          <w:p w14:paraId="0DD48A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对应成员档案</w:t>
            </w:r>
          </w:p>
        </w:tc>
      </w:tr>
      <w:tr w14:paraId="6C866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E2BE5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负责岗位</w:t>
            </w:r>
          </w:p>
        </w:tc>
        <w:tc>
          <w:tcPr>
            <w:tcW w:w="3135" w:type="dxa"/>
          </w:tcPr>
          <w:p w14:paraId="434737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</w:tcPr>
          <w:p w14:paraId="1846C4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对应届次岗位</w:t>
            </w:r>
          </w:p>
        </w:tc>
      </w:tr>
      <w:tr w14:paraId="7A403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526FF8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参与成员</w:t>
            </w:r>
          </w:p>
        </w:tc>
        <w:tc>
          <w:tcPr>
            <w:tcW w:w="3135" w:type="dxa"/>
            <w:shd w:val="clear" w:color="auto" w:fill="F5F2E9"/>
          </w:tcPr>
          <w:p w14:paraId="262C08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  <w:shd w:val="clear" w:color="auto" w:fill="F5F2E9"/>
          </w:tcPr>
          <w:p w14:paraId="6D99E7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可多选</w:t>
            </w:r>
          </w:p>
        </w:tc>
      </w:tr>
      <w:tr w14:paraId="6D4B6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C68DB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服务对象</w:t>
            </w:r>
          </w:p>
        </w:tc>
        <w:tc>
          <w:tcPr>
            <w:tcW w:w="3135" w:type="dxa"/>
          </w:tcPr>
          <w:p w14:paraId="1532C8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</w:tcPr>
          <w:p w14:paraId="3F0DF2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公益服务对象概述</w:t>
            </w:r>
          </w:p>
        </w:tc>
      </w:tr>
      <w:tr w14:paraId="24FC4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6E7F57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事件介绍</w:t>
            </w:r>
          </w:p>
        </w:tc>
        <w:tc>
          <w:tcPr>
            <w:tcW w:w="3135" w:type="dxa"/>
            <w:shd w:val="clear" w:color="auto" w:fill="F5F2E9"/>
          </w:tcPr>
          <w:p w14:paraId="19723E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  <w:shd w:val="clear" w:color="auto" w:fill="F5F2E9"/>
          </w:tcPr>
          <w:p w14:paraId="29EAA7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活动背景和目的</w:t>
            </w:r>
          </w:p>
        </w:tc>
      </w:tr>
      <w:tr w14:paraId="74C64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EEF8F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过程记录</w:t>
            </w:r>
          </w:p>
        </w:tc>
        <w:tc>
          <w:tcPr>
            <w:tcW w:w="3135" w:type="dxa"/>
          </w:tcPr>
          <w:p w14:paraId="33C123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</w:tcPr>
          <w:p w14:paraId="494895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活动过程</w:t>
            </w:r>
          </w:p>
        </w:tc>
      </w:tr>
      <w:tr w14:paraId="471C9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69AF99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活动总结</w:t>
            </w:r>
          </w:p>
        </w:tc>
        <w:tc>
          <w:tcPr>
            <w:tcW w:w="3135" w:type="dxa"/>
            <w:shd w:val="clear" w:color="auto" w:fill="F5F2E9"/>
          </w:tcPr>
          <w:p w14:paraId="47FA1D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  <w:shd w:val="clear" w:color="auto" w:fill="F5F2E9"/>
          </w:tcPr>
          <w:p w14:paraId="1C355C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成果和后续计划</w:t>
            </w:r>
          </w:p>
        </w:tc>
      </w:tr>
      <w:tr w14:paraId="196B9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01E9D3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封面照片</w:t>
            </w:r>
          </w:p>
        </w:tc>
        <w:tc>
          <w:tcPr>
            <w:tcW w:w="3135" w:type="dxa"/>
          </w:tcPr>
          <w:p w14:paraId="2D895E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</w:tcPr>
          <w:p w14:paraId="4B768E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相册封面</w:t>
            </w:r>
          </w:p>
        </w:tc>
      </w:tr>
      <w:tr w14:paraId="02FE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6FFE30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活动照片</w:t>
            </w:r>
          </w:p>
        </w:tc>
        <w:tc>
          <w:tcPr>
            <w:tcW w:w="3135" w:type="dxa"/>
            <w:shd w:val="clear" w:color="auto" w:fill="F5F2E9"/>
          </w:tcPr>
          <w:p w14:paraId="3F0370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  <w:shd w:val="clear" w:color="auto" w:fill="F5F2E9"/>
          </w:tcPr>
          <w:p w14:paraId="581536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支持批量上传</w:t>
            </w:r>
          </w:p>
        </w:tc>
      </w:tr>
      <w:tr w14:paraId="32F8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26B70B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视频和附件</w:t>
            </w:r>
          </w:p>
        </w:tc>
        <w:tc>
          <w:tcPr>
            <w:tcW w:w="3135" w:type="dxa"/>
          </w:tcPr>
          <w:p w14:paraId="505E2D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否</w:t>
            </w:r>
          </w:p>
        </w:tc>
        <w:tc>
          <w:tcPr>
            <w:tcW w:w="3135" w:type="dxa"/>
          </w:tcPr>
          <w:p w14:paraId="22934A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后续按需要开启</w:t>
            </w:r>
          </w:p>
        </w:tc>
      </w:tr>
      <w:tr w14:paraId="50583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22687F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可见范围</w:t>
            </w:r>
          </w:p>
        </w:tc>
        <w:tc>
          <w:tcPr>
            <w:tcW w:w="3135" w:type="dxa"/>
            <w:shd w:val="clear" w:color="auto" w:fill="F5F2E9"/>
          </w:tcPr>
          <w:p w14:paraId="11B18D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</w:t>
            </w:r>
          </w:p>
        </w:tc>
        <w:tc>
          <w:tcPr>
            <w:tcW w:w="3135" w:type="dxa"/>
            <w:shd w:val="clear" w:color="auto" w:fill="F5F2E9"/>
          </w:tcPr>
          <w:p w14:paraId="37211C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协作区、本队、指定岗位</w:t>
            </w:r>
          </w:p>
        </w:tc>
      </w:tr>
      <w:tr w14:paraId="04F71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5C9777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创建人及审核人</w:t>
            </w:r>
          </w:p>
        </w:tc>
        <w:tc>
          <w:tcPr>
            <w:tcW w:w="3135" w:type="dxa"/>
          </w:tcPr>
          <w:p w14:paraId="6C7514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自动</w:t>
            </w:r>
          </w:p>
        </w:tc>
        <w:tc>
          <w:tcPr>
            <w:tcW w:w="3135" w:type="dxa"/>
          </w:tcPr>
          <w:p w14:paraId="58AA80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用于操作追踪</w:t>
            </w:r>
          </w:p>
        </w:tc>
      </w:tr>
    </w:tbl>
    <w:p w14:paraId="7E22EC26"/>
    <w:p w14:paraId="695C023B">
      <w:pPr>
        <w:pStyle w:val="5"/>
      </w:pPr>
      <w:r>
        <w:t>5.3 待办转事件</w:t>
      </w:r>
    </w:p>
    <w:p w14:paraId="40E22522">
      <w:r>
        <w:t>当待办完成后，管理员可以：</w:t>
      </w:r>
    </w:p>
    <w:p w14:paraId="013ADA3F">
      <w:pPr>
        <w:pStyle w:val="14"/>
      </w:pPr>
      <w:r>
        <w:t>点击“生成事件档案”。</w:t>
      </w:r>
    </w:p>
    <w:p w14:paraId="6368F824">
      <w:pPr>
        <w:pStyle w:val="14"/>
      </w:pPr>
      <w:r>
        <w:t>自动带入标题、类型、时间、服务队和负责人。</w:t>
      </w:r>
    </w:p>
    <w:p w14:paraId="6E7CDFEB">
      <w:pPr>
        <w:pStyle w:val="14"/>
      </w:pPr>
      <w:r>
        <w:t>补充活动总结、参与人员和照片。</w:t>
      </w:r>
    </w:p>
    <w:p w14:paraId="1FB0F939">
      <w:pPr>
        <w:pStyle w:val="14"/>
      </w:pPr>
      <w:r>
        <w:t>提交审核后进入历史档案。</w:t>
      </w:r>
    </w:p>
    <w:p w14:paraId="38B3D667">
      <w:pPr>
        <w:pStyle w:val="4"/>
      </w:pPr>
      <w:r>
        <w:t>六、照片与相册</w:t>
      </w:r>
    </w:p>
    <w:p w14:paraId="5B205612">
      <w:pPr>
        <w:pStyle w:val="5"/>
      </w:pPr>
      <w:r>
        <w:t>6.1 照片规模</w:t>
      </w:r>
    </w:p>
    <w:p w14:paraId="122ADA54">
      <w:r>
        <w:t>预计每月产生约100张照片，每年约1,200张。</w:t>
      </w:r>
    </w:p>
    <w:p w14:paraId="7B33659A">
      <w:r>
        <w:t>按每张压缩后1.5MB估算：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AFD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123B32"/>
          </w:tcPr>
          <w:p w14:paraId="0090D0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使用年限</w:t>
            </w:r>
          </w:p>
        </w:tc>
        <w:tc>
          <w:tcPr>
            <w:tcW w:w="3135" w:type="dxa"/>
            <w:shd w:val="clear" w:color="auto" w:fill="123B32"/>
          </w:tcPr>
          <w:p w14:paraId="45DF57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照片数量</w:t>
            </w:r>
          </w:p>
        </w:tc>
        <w:tc>
          <w:tcPr>
            <w:tcW w:w="3135" w:type="dxa"/>
            <w:shd w:val="clear" w:color="auto" w:fill="123B32"/>
          </w:tcPr>
          <w:p w14:paraId="3056E6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预计存储</w:t>
            </w:r>
          </w:p>
        </w:tc>
      </w:tr>
      <w:tr w14:paraId="50FBC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68AF11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1年</w:t>
            </w:r>
          </w:p>
        </w:tc>
        <w:tc>
          <w:tcPr>
            <w:tcW w:w="3135" w:type="dxa"/>
          </w:tcPr>
          <w:p w14:paraId="0DBD05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1,200张</w:t>
            </w:r>
          </w:p>
        </w:tc>
        <w:tc>
          <w:tcPr>
            <w:tcW w:w="3135" w:type="dxa"/>
          </w:tcPr>
          <w:p w14:paraId="2143D7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约1.8GB</w:t>
            </w:r>
          </w:p>
        </w:tc>
      </w:tr>
      <w:tr w14:paraId="229BC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15EC48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3年</w:t>
            </w:r>
          </w:p>
        </w:tc>
        <w:tc>
          <w:tcPr>
            <w:tcW w:w="3135" w:type="dxa"/>
            <w:shd w:val="clear" w:color="auto" w:fill="F5F2E9"/>
          </w:tcPr>
          <w:p w14:paraId="08C4E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3,600张</w:t>
            </w:r>
          </w:p>
        </w:tc>
        <w:tc>
          <w:tcPr>
            <w:tcW w:w="3135" w:type="dxa"/>
            <w:shd w:val="clear" w:color="auto" w:fill="F5F2E9"/>
          </w:tcPr>
          <w:p w14:paraId="475500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约5.4GB</w:t>
            </w:r>
          </w:p>
        </w:tc>
      </w:tr>
      <w:tr w14:paraId="082C2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 w14:paraId="46A785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5年</w:t>
            </w:r>
          </w:p>
        </w:tc>
        <w:tc>
          <w:tcPr>
            <w:tcW w:w="3135" w:type="dxa"/>
          </w:tcPr>
          <w:p w14:paraId="66670D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6,000张</w:t>
            </w:r>
          </w:p>
        </w:tc>
        <w:tc>
          <w:tcPr>
            <w:tcW w:w="3135" w:type="dxa"/>
          </w:tcPr>
          <w:p w14:paraId="14701B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约9GB</w:t>
            </w:r>
          </w:p>
        </w:tc>
      </w:tr>
      <w:tr w14:paraId="36704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F5F2E9"/>
          </w:tcPr>
          <w:p w14:paraId="1C1051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10年</w:t>
            </w:r>
          </w:p>
        </w:tc>
        <w:tc>
          <w:tcPr>
            <w:tcW w:w="3135" w:type="dxa"/>
            <w:shd w:val="clear" w:color="auto" w:fill="F5F2E9"/>
          </w:tcPr>
          <w:p w14:paraId="7215D2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12,000张</w:t>
            </w:r>
          </w:p>
        </w:tc>
        <w:tc>
          <w:tcPr>
            <w:tcW w:w="3135" w:type="dxa"/>
            <w:shd w:val="clear" w:color="auto" w:fill="F5F2E9"/>
          </w:tcPr>
          <w:p w14:paraId="717AFF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约18GB</w:t>
            </w:r>
          </w:p>
        </w:tc>
      </w:tr>
    </w:tbl>
    <w:p w14:paraId="758E1C63"/>
    <w:p w14:paraId="52B3B67B">
      <w:r>
        <w:t>如果同时保存5MB左右的原图，十年可能达到约60GB以上。</w:t>
      </w:r>
    </w:p>
    <w:p w14:paraId="0E81A959">
      <w:pPr>
        <w:pStyle w:val="5"/>
      </w:pPr>
      <w:r>
        <w:t>6.2 推荐存储方案</w:t>
      </w:r>
    </w:p>
    <w:p w14:paraId="7B74711C">
      <w:pPr>
        <w:pStyle w:val="16"/>
      </w:pPr>
      <w:r>
        <w:t>原图和展示图存入阿里云OSS。</w:t>
      </w:r>
    </w:p>
    <w:p w14:paraId="21CA5202">
      <w:pPr>
        <w:pStyle w:val="16"/>
      </w:pPr>
      <w:r>
        <w:t>数据库只保存照片地址、事件关系和说明。</w:t>
      </w:r>
    </w:p>
    <w:p w14:paraId="4557BFDA">
      <w:pPr>
        <w:pStyle w:val="16"/>
      </w:pPr>
      <w:r>
        <w:t>上传时生成适合手机查看的压缩图。</w:t>
      </w:r>
    </w:p>
    <w:p w14:paraId="1A3BFE18">
      <w:pPr>
        <w:pStyle w:val="16"/>
      </w:pPr>
      <w:r>
        <w:t>原图是否长期保存作为后台设置。</w:t>
      </w:r>
    </w:p>
    <w:p w14:paraId="3C6DF94C">
      <w:pPr>
        <w:pStyle w:val="16"/>
      </w:pPr>
      <w:r>
        <w:t>每个事件建立独立相册。</w:t>
      </w:r>
    </w:p>
    <w:p w14:paraId="2C839063">
      <w:pPr>
        <w:pStyle w:val="16"/>
      </w:pPr>
      <w:r>
        <w:t>第一张照片或管理员指定照片作为封面。</w:t>
      </w:r>
    </w:p>
    <w:p w14:paraId="1F0853A3">
      <w:pPr>
        <w:pStyle w:val="5"/>
      </w:pPr>
      <w:r>
        <w:t>6.3 照片功能</w:t>
      </w:r>
    </w:p>
    <w:p w14:paraId="1EFAA05E">
      <w:pPr>
        <w:pStyle w:val="16"/>
      </w:pPr>
      <w:r>
        <w:t>一次选择和上传多张照片</w:t>
      </w:r>
    </w:p>
    <w:p w14:paraId="569A5E5A">
      <w:pPr>
        <w:pStyle w:val="16"/>
      </w:pPr>
      <w:r>
        <w:t>上传进度显示</w:t>
      </w:r>
    </w:p>
    <w:p w14:paraId="31625B2D">
      <w:pPr>
        <w:pStyle w:val="16"/>
      </w:pPr>
      <w:r>
        <w:t>自动压缩和生成缩略图</w:t>
      </w:r>
    </w:p>
    <w:p w14:paraId="39B5FC24">
      <w:pPr>
        <w:pStyle w:val="16"/>
      </w:pPr>
      <w:r>
        <w:t>按事件、年月、服务队筛选</w:t>
      </w:r>
    </w:p>
    <w:p w14:paraId="69829405">
      <w:pPr>
        <w:pStyle w:val="16"/>
      </w:pPr>
      <w:r>
        <w:t>大图预览和左右滑动</w:t>
      </w:r>
    </w:p>
    <w:p w14:paraId="536D015E">
      <w:pPr>
        <w:pStyle w:val="16"/>
      </w:pPr>
      <w:r>
        <w:t>设置封面</w:t>
      </w:r>
    </w:p>
    <w:p w14:paraId="11B4ACEF">
      <w:pPr>
        <w:pStyle w:val="16"/>
      </w:pPr>
      <w:r>
        <w:t>填写照片说明</w:t>
      </w:r>
    </w:p>
    <w:p w14:paraId="43606FD8">
      <w:pPr>
        <w:pStyle w:val="16"/>
      </w:pPr>
      <w:r>
        <w:t>调整照片顺序</w:t>
      </w:r>
    </w:p>
    <w:p w14:paraId="51116FB2">
      <w:pPr>
        <w:pStyle w:val="16"/>
      </w:pPr>
      <w:r>
        <w:t>标记拍摄日期</w:t>
      </w:r>
    </w:p>
    <w:p w14:paraId="7923C765">
      <w:pPr>
        <w:pStyle w:val="16"/>
      </w:pPr>
      <w:r>
        <w:t>移入回收站</w:t>
      </w:r>
    </w:p>
    <w:p w14:paraId="139A9FE3">
      <w:pPr>
        <w:pStyle w:val="16"/>
      </w:pPr>
      <w:r>
        <w:t>管理员恢复</w:t>
      </w:r>
    </w:p>
    <w:p w14:paraId="5CC342E8">
      <w:pPr>
        <w:pStyle w:val="16"/>
      </w:pPr>
      <w:r>
        <w:t>选择是否允许成员保存到手机</w:t>
      </w:r>
    </w:p>
    <w:p w14:paraId="1744A236">
      <w:pPr>
        <w:pStyle w:val="16"/>
      </w:pPr>
      <w:r>
        <w:t>可选内部水印“二十一协作区内部资料”</w:t>
      </w:r>
    </w:p>
    <w:p w14:paraId="3907CF0D">
      <w:pPr>
        <w:pStyle w:val="5"/>
      </w:pPr>
      <w:r>
        <w:t>6.4 照片上传规则</w:t>
      </w:r>
    </w:p>
    <w:p w14:paraId="4302E01F">
      <w:pPr>
        <w:pStyle w:val="16"/>
      </w:pPr>
      <w:r>
        <w:t>单次建议最多上传9张，连续批次上传。</w:t>
      </w:r>
    </w:p>
    <w:p w14:paraId="0D3F7C44">
      <w:pPr>
        <w:pStyle w:val="16"/>
      </w:pPr>
      <w:r>
        <w:t>展示图建议控制在500KB至1.5MB。</w:t>
      </w:r>
    </w:p>
    <w:p w14:paraId="75E9DA3D">
      <w:pPr>
        <w:pStyle w:val="16"/>
      </w:pPr>
      <w:r>
        <w:t>原图由后台决定是否保留。</w:t>
      </w:r>
    </w:p>
    <w:p w14:paraId="0C13FE1E">
      <w:pPr>
        <w:pStyle w:val="16"/>
      </w:pPr>
      <w:r>
        <w:t>上传失败应支持重试。</w:t>
      </w:r>
    </w:p>
    <w:p w14:paraId="3FFD01C0">
      <w:pPr>
        <w:pStyle w:val="16"/>
      </w:pPr>
      <w:r>
        <w:t>图片文件名不能依赖中文，应使用事件ID和随机编号。</w:t>
      </w:r>
    </w:p>
    <w:p w14:paraId="464C4C79">
      <w:pPr>
        <w:pStyle w:val="16"/>
      </w:pPr>
      <w:r>
        <w:t>删除数据库记录前不能直接删除OSS原文件。</w:t>
      </w:r>
    </w:p>
    <w:p w14:paraId="67B0CB13">
      <w:pPr>
        <w:pStyle w:val="4"/>
      </w:pPr>
      <w:r>
        <w:t>七、成员与企业资源</w:t>
      </w:r>
    </w:p>
    <w:p w14:paraId="55ADCE93">
      <w:pPr>
        <w:pStyle w:val="5"/>
      </w:pPr>
      <w:r>
        <w:t>7.1 成员基本资料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97A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3" w:type="dxa"/>
            <w:shd w:val="clear" w:color="auto" w:fill="123B32"/>
          </w:tcPr>
          <w:p w14:paraId="3D2221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w="4703" w:type="dxa"/>
            <w:shd w:val="clear" w:color="auto" w:fill="123B32"/>
          </w:tcPr>
          <w:p w14:paraId="56A08F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74164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EF7AA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姓名</w:t>
            </w:r>
          </w:p>
        </w:tc>
        <w:tc>
          <w:tcPr>
            <w:tcW w:w="4703" w:type="dxa"/>
          </w:tcPr>
          <w:p w14:paraId="132BA8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真实姓名</w:t>
            </w:r>
          </w:p>
        </w:tc>
      </w:tr>
      <w:tr w14:paraId="0D4B4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0AF071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狮友称呼或昵称</w:t>
            </w:r>
          </w:p>
        </w:tc>
        <w:tc>
          <w:tcPr>
            <w:tcW w:w="4703" w:type="dxa"/>
            <w:shd w:val="clear" w:color="auto" w:fill="F5F2E9"/>
          </w:tcPr>
          <w:p w14:paraId="788F9B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内部常用称呼</w:t>
            </w:r>
          </w:p>
        </w:tc>
      </w:tr>
      <w:tr w14:paraId="702D9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C0333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头像</w:t>
            </w:r>
          </w:p>
        </w:tc>
        <w:tc>
          <w:tcPr>
            <w:tcW w:w="4703" w:type="dxa"/>
          </w:tcPr>
          <w:p w14:paraId="399E64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成员头像</w:t>
            </w:r>
          </w:p>
        </w:tc>
      </w:tr>
      <w:tr w14:paraId="2FC9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3BA6B5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所属服务队</w:t>
            </w:r>
          </w:p>
        </w:tc>
        <w:tc>
          <w:tcPr>
            <w:tcW w:w="4703" w:type="dxa"/>
            <w:shd w:val="clear" w:color="auto" w:fill="F5F2E9"/>
          </w:tcPr>
          <w:p w14:paraId="2F827C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四队之一</w:t>
            </w:r>
          </w:p>
        </w:tc>
      </w:tr>
      <w:tr w14:paraId="4DE29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69C9A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加入日期</w:t>
            </w:r>
          </w:p>
        </w:tc>
        <w:tc>
          <w:tcPr>
            <w:tcW w:w="4703" w:type="dxa"/>
          </w:tcPr>
          <w:p w14:paraId="7FB0D6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加入狮子会或服务队日期</w:t>
            </w:r>
          </w:p>
        </w:tc>
      </w:tr>
      <w:tr w14:paraId="1B283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5781C4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生日</w:t>
            </w:r>
          </w:p>
        </w:tc>
        <w:tc>
          <w:tcPr>
            <w:tcW w:w="4703" w:type="dxa"/>
            <w:shd w:val="clear" w:color="auto" w:fill="F5F2E9"/>
          </w:tcPr>
          <w:p w14:paraId="619FF5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月日必填，年份按隐私选择</w:t>
            </w:r>
          </w:p>
        </w:tc>
      </w:tr>
      <w:tr w14:paraId="1E3EB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0160C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手机号码</w:t>
            </w:r>
          </w:p>
        </w:tc>
        <w:tc>
          <w:tcPr>
            <w:tcW w:w="4703" w:type="dxa"/>
          </w:tcPr>
          <w:p w14:paraId="01FC46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按权限展示</w:t>
            </w:r>
          </w:p>
        </w:tc>
      </w:tr>
      <w:tr w14:paraId="5F016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54EB5B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微信号</w:t>
            </w:r>
          </w:p>
        </w:tc>
        <w:tc>
          <w:tcPr>
            <w:tcW w:w="4703" w:type="dxa"/>
            <w:shd w:val="clear" w:color="auto" w:fill="F5F2E9"/>
          </w:tcPr>
          <w:p w14:paraId="20CDBD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可选</w:t>
            </w:r>
          </w:p>
        </w:tc>
      </w:tr>
      <w:tr w14:paraId="1446F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B30E2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所在城市</w:t>
            </w:r>
          </w:p>
        </w:tc>
        <w:tc>
          <w:tcPr>
            <w:tcW w:w="4703" w:type="dxa"/>
          </w:tcPr>
          <w:p w14:paraId="0C4DE4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默认绥化市</w:t>
            </w:r>
          </w:p>
        </w:tc>
      </w:tr>
      <w:tr w14:paraId="0ED0F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12550F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个人简介</w:t>
            </w:r>
          </w:p>
        </w:tc>
        <w:tc>
          <w:tcPr>
            <w:tcW w:w="4703" w:type="dxa"/>
            <w:shd w:val="clear" w:color="auto" w:fill="F5F2E9"/>
          </w:tcPr>
          <w:p w14:paraId="1C2068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可选</w:t>
            </w:r>
          </w:p>
        </w:tc>
      </w:tr>
      <w:tr w14:paraId="0617F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9C25D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成员状态</w:t>
            </w:r>
          </w:p>
        </w:tc>
        <w:tc>
          <w:tcPr>
            <w:tcW w:w="4703" w:type="dxa"/>
          </w:tcPr>
          <w:p w14:paraId="66CAE2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在队、暂停、转队、退出</w:t>
            </w:r>
          </w:p>
        </w:tc>
      </w:tr>
      <w:tr w14:paraId="1E648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6AF3A7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微信OPENID</w:t>
            </w:r>
          </w:p>
        </w:tc>
        <w:tc>
          <w:tcPr>
            <w:tcW w:w="4703" w:type="dxa"/>
            <w:shd w:val="clear" w:color="auto" w:fill="F5F2E9"/>
          </w:tcPr>
          <w:p w14:paraId="707FDD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系统绑定，不对前端显示</w:t>
            </w:r>
          </w:p>
        </w:tc>
      </w:tr>
    </w:tbl>
    <w:p w14:paraId="36EFD760"/>
    <w:p w14:paraId="5A359670">
      <w:pPr>
        <w:pStyle w:val="5"/>
      </w:pPr>
      <w:r>
        <w:t>7.2 企业信息</w:t>
      </w:r>
    </w:p>
    <w:p w14:paraId="79C6BECB">
      <w:r>
        <w:t>一个成员可以关联一个或多个企业。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1F13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123B32"/>
          </w:tcPr>
          <w:p w14:paraId="60FE06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w="4703" w:type="dxa"/>
            <w:shd w:val="clear" w:color="auto" w:fill="123B32"/>
          </w:tcPr>
          <w:p w14:paraId="5B23D08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3D050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A8A7F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企业名称</w:t>
            </w:r>
          </w:p>
        </w:tc>
        <w:tc>
          <w:tcPr>
            <w:tcW w:w="4703" w:type="dxa"/>
          </w:tcPr>
          <w:p w14:paraId="3E0B58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企业或单位名称</w:t>
            </w:r>
          </w:p>
        </w:tc>
      </w:tr>
      <w:tr w14:paraId="62DFA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5AECE3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成员职务</w:t>
            </w:r>
          </w:p>
        </w:tc>
        <w:tc>
          <w:tcPr>
            <w:tcW w:w="4703" w:type="dxa"/>
            <w:shd w:val="clear" w:color="auto" w:fill="F5F2E9"/>
          </w:tcPr>
          <w:p w14:paraId="008525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法人、负责人、管理岗位等</w:t>
            </w:r>
          </w:p>
        </w:tc>
      </w:tr>
      <w:tr w14:paraId="49E00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BDEF3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所属行业</w:t>
            </w:r>
          </w:p>
        </w:tc>
        <w:tc>
          <w:tcPr>
            <w:tcW w:w="4703" w:type="dxa"/>
          </w:tcPr>
          <w:p w14:paraId="3FCF3F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支持后台维护行业分类</w:t>
            </w:r>
          </w:p>
        </w:tc>
      </w:tr>
      <w:tr w14:paraId="2E599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1A6895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主营业务</w:t>
            </w:r>
          </w:p>
        </w:tc>
        <w:tc>
          <w:tcPr>
            <w:tcW w:w="4703" w:type="dxa"/>
            <w:shd w:val="clear" w:color="auto" w:fill="F5F2E9"/>
          </w:tcPr>
          <w:p w14:paraId="4D482D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企业服务和产品简介</w:t>
            </w:r>
          </w:p>
        </w:tc>
      </w:tr>
      <w:tr w14:paraId="49DF2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12B3A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可提供资源</w:t>
            </w:r>
          </w:p>
        </w:tc>
        <w:tc>
          <w:tcPr>
            <w:tcW w:w="4703" w:type="dxa"/>
          </w:tcPr>
          <w:p w14:paraId="22DDBB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场地、车辆、媒体、物资、专业服务等</w:t>
            </w:r>
          </w:p>
        </w:tc>
      </w:tr>
      <w:tr w14:paraId="71C87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4DD3DF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企业地址</w:t>
            </w:r>
          </w:p>
        </w:tc>
        <w:tc>
          <w:tcPr>
            <w:tcW w:w="4703" w:type="dxa"/>
            <w:shd w:val="clear" w:color="auto" w:fill="F5F2E9"/>
          </w:tcPr>
          <w:p w14:paraId="2C9011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按权限展示</w:t>
            </w:r>
          </w:p>
        </w:tc>
      </w:tr>
      <w:tr w14:paraId="2AE99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A0C42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联系方式</w:t>
            </w:r>
          </w:p>
        </w:tc>
        <w:tc>
          <w:tcPr>
            <w:tcW w:w="4703" w:type="dxa"/>
          </w:tcPr>
          <w:p w14:paraId="075E4E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默认仅内部授权可见</w:t>
            </w:r>
          </w:p>
        </w:tc>
      </w:tr>
      <w:tr w14:paraId="61037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7C546D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企业Logo或照片</w:t>
            </w:r>
          </w:p>
        </w:tc>
        <w:tc>
          <w:tcPr>
            <w:tcW w:w="4703" w:type="dxa"/>
            <w:shd w:val="clear" w:color="auto" w:fill="F5F2E9"/>
          </w:tcPr>
          <w:p w14:paraId="79B1F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可选</w:t>
            </w:r>
          </w:p>
        </w:tc>
      </w:tr>
      <w:tr w14:paraId="01C90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261BC8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是否愿意参与公益协作</w:t>
            </w:r>
          </w:p>
        </w:tc>
        <w:tc>
          <w:tcPr>
            <w:tcW w:w="4703" w:type="dxa"/>
          </w:tcPr>
          <w:p w14:paraId="55A3E7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是或否</w:t>
            </w:r>
          </w:p>
        </w:tc>
      </w:tr>
    </w:tbl>
    <w:p w14:paraId="061D2961"/>
    <w:p w14:paraId="6CBC54EC">
      <w:pPr>
        <w:pStyle w:val="5"/>
      </w:pPr>
      <w:r>
        <w:t>7.3 搜索和筛选</w:t>
      </w:r>
    </w:p>
    <w:p w14:paraId="3910E5D0">
      <w:r>
        <w:t>成员和企业资源可以按照以下条件搜索：</w:t>
      </w:r>
    </w:p>
    <w:p w14:paraId="2C04525F">
      <w:pPr>
        <w:pStyle w:val="16"/>
      </w:pPr>
      <w:r>
        <w:t>姓名</w:t>
      </w:r>
    </w:p>
    <w:p w14:paraId="11B7FFDD">
      <w:pPr>
        <w:pStyle w:val="16"/>
      </w:pPr>
      <w:r>
        <w:t>服务队</w:t>
      </w:r>
    </w:p>
    <w:p w14:paraId="3D6D45DA">
      <w:pPr>
        <w:pStyle w:val="16"/>
      </w:pPr>
      <w:r>
        <w:t>当前岗位</w:t>
      </w:r>
    </w:p>
    <w:p w14:paraId="25599898">
      <w:pPr>
        <w:pStyle w:val="16"/>
      </w:pPr>
      <w:r>
        <w:t>历史岗位</w:t>
      </w:r>
    </w:p>
    <w:p w14:paraId="256521B8">
      <w:pPr>
        <w:pStyle w:val="16"/>
      </w:pPr>
      <w:r>
        <w:t>行业</w:t>
      </w:r>
    </w:p>
    <w:p w14:paraId="2B068F56">
      <w:pPr>
        <w:pStyle w:val="16"/>
      </w:pPr>
      <w:r>
        <w:t>企业名称</w:t>
      </w:r>
    </w:p>
    <w:p w14:paraId="2CF8C831">
      <w:pPr>
        <w:pStyle w:val="16"/>
      </w:pPr>
      <w:r>
        <w:t>可提供资源</w:t>
      </w:r>
    </w:p>
    <w:p w14:paraId="5EC3A0C0">
      <w:pPr>
        <w:pStyle w:val="16"/>
      </w:pPr>
      <w:r>
        <w:t>加入年份</w:t>
      </w:r>
    </w:p>
    <w:p w14:paraId="236B970B">
      <w:pPr>
        <w:pStyle w:val="4"/>
      </w:pPr>
      <w:r>
        <w:t>八、狮友关爱</w:t>
      </w:r>
    </w:p>
    <w:p w14:paraId="1375CCE9">
      <w:pPr>
        <w:pStyle w:val="5"/>
      </w:pPr>
      <w:r>
        <w:t>8.1 关爱类型</w:t>
      </w:r>
    </w:p>
    <w:p w14:paraId="0F5FA341">
      <w:pPr>
        <w:pStyle w:val="16"/>
      </w:pPr>
      <w:r>
        <w:t>生日关爱</w:t>
      </w:r>
    </w:p>
    <w:p w14:paraId="36AA2BF5">
      <w:pPr>
        <w:pStyle w:val="16"/>
      </w:pPr>
      <w:r>
        <w:t>生病慰问</w:t>
      </w:r>
    </w:p>
    <w:p w14:paraId="68D3D40C">
      <w:pPr>
        <w:pStyle w:val="16"/>
      </w:pPr>
      <w:r>
        <w:t>家庭关爱</w:t>
      </w:r>
    </w:p>
    <w:p w14:paraId="052A85D6">
      <w:pPr>
        <w:pStyle w:val="16"/>
      </w:pPr>
      <w:r>
        <w:t>升学祝贺</w:t>
      </w:r>
    </w:p>
    <w:p w14:paraId="5E1D7332">
      <w:pPr>
        <w:pStyle w:val="16"/>
      </w:pPr>
      <w:r>
        <w:t>婚庆祝福</w:t>
      </w:r>
    </w:p>
    <w:p w14:paraId="63586908">
      <w:pPr>
        <w:pStyle w:val="16"/>
      </w:pPr>
      <w:r>
        <w:t>丧事慰问</w:t>
      </w:r>
    </w:p>
    <w:p w14:paraId="565B3A58">
      <w:pPr>
        <w:pStyle w:val="16"/>
      </w:pPr>
      <w:r>
        <w:t>重大困难帮助</w:t>
      </w:r>
    </w:p>
    <w:p w14:paraId="03A641B6">
      <w:pPr>
        <w:pStyle w:val="16"/>
      </w:pPr>
      <w:r>
        <w:t>其他内部关爱</w:t>
      </w:r>
    </w:p>
    <w:p w14:paraId="124015DD">
      <w:pPr>
        <w:pStyle w:val="5"/>
      </w:pPr>
      <w:r>
        <w:t>8.2 隐私规则</w:t>
      </w:r>
    </w:p>
    <w:p w14:paraId="402560F4">
      <w:r>
        <w:t>狮友关爱可能包含健康、家庭和困难信息，默认属于敏感内容。</w:t>
      </w:r>
    </w:p>
    <w:p w14:paraId="6782B824">
      <w:pPr>
        <w:pStyle w:val="16"/>
      </w:pPr>
      <w:r>
        <w:t>普通成员首页只看到“本月有关爱安排”，不展示敏感详情。</w:t>
      </w:r>
    </w:p>
    <w:p w14:paraId="7AB182C1">
      <w:pPr>
        <w:pStyle w:val="16"/>
      </w:pPr>
      <w:r>
        <w:t>关爱岗位管理员可以查看和维护详细记录。</w:t>
      </w:r>
    </w:p>
    <w:p w14:paraId="623C1712">
      <w:pPr>
        <w:pStyle w:val="16"/>
      </w:pPr>
      <w:r>
        <w:t>服务队队长只能查看本队授权内容。</w:t>
      </w:r>
    </w:p>
    <w:p w14:paraId="65ABB13A">
      <w:pPr>
        <w:pStyle w:val="16"/>
      </w:pPr>
      <w:r>
        <w:t>超级管理员可以进行权限配置。</w:t>
      </w:r>
    </w:p>
    <w:p w14:paraId="167D520B">
      <w:pPr>
        <w:pStyle w:val="16"/>
      </w:pPr>
      <w:r>
        <w:t>不得在通知标题中直接暴露疾病或家庭困难详情。</w:t>
      </w:r>
    </w:p>
    <w:p w14:paraId="2B1E53F1">
      <w:pPr>
        <w:pStyle w:val="16"/>
      </w:pPr>
      <w:r>
        <w:t>所有查看和修改操作应记录日志。</w:t>
      </w:r>
    </w:p>
    <w:p w14:paraId="3D217B32">
      <w:pPr>
        <w:pStyle w:val="5"/>
      </w:pPr>
      <w:r>
        <w:t>8.3 关爱记录字段</w:t>
      </w:r>
    </w:p>
    <w:p w14:paraId="3E4CFCDA">
      <w:pPr>
        <w:pStyle w:val="16"/>
      </w:pPr>
      <w:r>
        <w:t>关爱对象</w:t>
      </w:r>
    </w:p>
    <w:p w14:paraId="112E08EA">
      <w:pPr>
        <w:pStyle w:val="16"/>
      </w:pPr>
      <w:r>
        <w:t>所属服务队</w:t>
      </w:r>
    </w:p>
    <w:p w14:paraId="161D33F7">
      <w:pPr>
        <w:pStyle w:val="16"/>
      </w:pPr>
      <w:r>
        <w:t>关爱类型</w:t>
      </w:r>
    </w:p>
    <w:p w14:paraId="373D8ECC">
      <w:pPr>
        <w:pStyle w:val="16"/>
      </w:pPr>
      <w:r>
        <w:t>日期</w:t>
      </w:r>
    </w:p>
    <w:p w14:paraId="593D74D6">
      <w:pPr>
        <w:pStyle w:val="16"/>
      </w:pPr>
      <w:r>
        <w:t>负责岗位和负责人</w:t>
      </w:r>
    </w:p>
    <w:p w14:paraId="2C583A34">
      <w:pPr>
        <w:pStyle w:val="16"/>
      </w:pPr>
      <w:r>
        <w:t>参与人员</w:t>
      </w:r>
    </w:p>
    <w:p w14:paraId="35685407">
      <w:pPr>
        <w:pStyle w:val="16"/>
      </w:pPr>
      <w:r>
        <w:t>简要说明</w:t>
      </w:r>
    </w:p>
    <w:p w14:paraId="7AF289A0">
      <w:pPr>
        <w:pStyle w:val="16"/>
      </w:pPr>
      <w:r>
        <w:t>敏感详情</w:t>
      </w:r>
    </w:p>
    <w:p w14:paraId="3C67665F">
      <w:pPr>
        <w:pStyle w:val="16"/>
      </w:pPr>
      <w:r>
        <w:t>处理结果</w:t>
      </w:r>
    </w:p>
    <w:p w14:paraId="137C1161">
      <w:pPr>
        <w:pStyle w:val="16"/>
      </w:pPr>
      <w:r>
        <w:t>照片或附件</w:t>
      </w:r>
    </w:p>
    <w:p w14:paraId="635B0F6A">
      <w:pPr>
        <w:pStyle w:val="16"/>
      </w:pPr>
      <w:r>
        <w:t>可见范围</w:t>
      </w:r>
    </w:p>
    <w:p w14:paraId="3B06315D">
      <w:pPr>
        <w:pStyle w:val="4"/>
      </w:pPr>
      <w:r>
        <w:t>九、组织、届次与岗位轮换</w:t>
      </w:r>
    </w:p>
    <w:p w14:paraId="58C55B54">
      <w:pPr>
        <w:pStyle w:val="5"/>
      </w:pPr>
      <w:r>
        <w:t>9.1 届次模型</w:t>
      </w:r>
    </w:p>
    <w:p w14:paraId="573FF75D">
      <w:r>
        <w:t>系统必须先创建“届次”，再配置岗位。</w:t>
      </w:r>
    </w:p>
    <w:p w14:paraId="5EF21E0D">
      <w:r>
        <w:t>示例：</w:t>
      </w:r>
    </w:p>
    <w:p w14:paraId="5EE6B43A">
      <w:r>
        <w:rPr>
          <w:rFonts w:ascii="微软雅黑" w:hAnsi="微软雅黑" w:eastAsia="微软雅黑"/>
          <w:sz w:val="20"/>
        </w:rPr>
        <w:t>2026—2027年度二十一协作区</w:t>
      </w:r>
    </w:p>
    <w:p w14:paraId="195CF252">
      <w:r>
        <w:rPr>
          <w:rFonts w:ascii="微软雅黑" w:hAnsi="微软雅黑" w:eastAsia="微软雅黑"/>
          <w:sz w:val="20"/>
        </w:rPr>
        <w:t>2026—2027年度远航服务队</w:t>
      </w:r>
    </w:p>
    <w:p w14:paraId="6A913B85">
      <w:pPr>
        <w:spacing w:after="60"/>
      </w:pPr>
      <w:r>
        <w:rPr>
          <w:color w:val="AAAAAA"/>
        </w:rPr>
        <w:t>________________________________________________________________________________</w:t>
      </w:r>
    </w:p>
    <w:p w14:paraId="3968BEFF">
      <w:pPr>
        <w:spacing w:after="60"/>
      </w:pPr>
      <w:r>
        <w:rPr>
          <w:color w:val="AAAAAA"/>
        </w:rPr>
        <w:t>________________________________________________________________________________</w:t>
      </w:r>
    </w:p>
    <w:p w14:paraId="286FF3EE">
      <w:pPr>
        <w:spacing w:after="60"/>
      </w:pPr>
      <w:r>
        <w:rPr>
          <w:color w:val="AAAAAA"/>
        </w:rPr>
        <w:t>________________________________________________________________________________</w:t>
      </w:r>
    </w:p>
    <w:p w14:paraId="5A63B164">
      <w:pPr>
        <w:pStyle w:val="5"/>
      </w:pPr>
      <w:r>
        <w:t>9.2 届次字段</w:t>
      </w:r>
    </w:p>
    <w:p w14:paraId="1EFAFC97">
      <w:pPr>
        <w:pStyle w:val="16"/>
      </w:pPr>
      <w:r>
        <w:t>届次名称</w:t>
      </w:r>
    </w:p>
    <w:p w14:paraId="44D826AC">
      <w:pPr>
        <w:pStyle w:val="16"/>
      </w:pPr>
      <w:r>
        <w:t>所属组织</w:t>
      </w:r>
    </w:p>
    <w:p w14:paraId="757F7137">
      <w:pPr>
        <w:pStyle w:val="16"/>
      </w:pPr>
      <w:r>
        <w:t>开始日期</w:t>
      </w:r>
    </w:p>
    <w:p w14:paraId="04F24123">
      <w:pPr>
        <w:pStyle w:val="16"/>
      </w:pPr>
      <w:r>
        <w:t>结束日期</w:t>
      </w:r>
    </w:p>
    <w:p w14:paraId="43842139">
      <w:pPr>
        <w:pStyle w:val="16"/>
      </w:pPr>
      <w:r>
        <w:t>是否当前届</w:t>
      </w:r>
    </w:p>
    <w:p w14:paraId="2796429E">
      <w:pPr>
        <w:pStyle w:val="16"/>
      </w:pPr>
      <w:r>
        <w:t>届次说明</w:t>
      </w:r>
    </w:p>
    <w:p w14:paraId="5DF421B5">
      <w:pPr>
        <w:pStyle w:val="16"/>
      </w:pPr>
      <w:r>
        <w:t>换届活动</w:t>
      </w:r>
    </w:p>
    <w:p w14:paraId="77D872A4">
      <w:pPr>
        <w:pStyle w:val="5"/>
      </w:pPr>
      <w:r>
        <w:t>9.3 岗位任职记录</w:t>
      </w:r>
    </w:p>
    <w:p w14:paraId="5AEA5DA0">
      <w:r>
        <w:t>每条任职记录包含：</w:t>
      </w:r>
    </w:p>
    <w:p w14:paraId="608AED23">
      <w:pPr>
        <w:pStyle w:val="16"/>
      </w:pPr>
      <w:r>
        <w:t>届次</w:t>
      </w:r>
    </w:p>
    <w:p w14:paraId="2F84087A">
      <w:pPr>
        <w:pStyle w:val="16"/>
      </w:pPr>
      <w:r>
        <w:t>所属组织</w:t>
      </w:r>
    </w:p>
    <w:p w14:paraId="07C45461">
      <w:pPr>
        <w:pStyle w:val="16"/>
      </w:pPr>
      <w:r>
        <w:t>岗位名称</w:t>
      </w:r>
    </w:p>
    <w:p w14:paraId="53D4D4B5">
      <w:pPr>
        <w:pStyle w:val="16"/>
      </w:pPr>
      <w:r>
        <w:t>任职成员</w:t>
      </w:r>
    </w:p>
    <w:p w14:paraId="0C23CE79">
      <w:pPr>
        <w:pStyle w:val="16"/>
      </w:pPr>
      <w:r>
        <w:t>任职开始日期</w:t>
      </w:r>
    </w:p>
    <w:p w14:paraId="02D1D70B">
      <w:pPr>
        <w:pStyle w:val="16"/>
      </w:pPr>
      <w:r>
        <w:t>任职结束日期</w:t>
      </w:r>
    </w:p>
    <w:p w14:paraId="0F641526">
      <w:pPr>
        <w:pStyle w:val="16"/>
      </w:pPr>
      <w:r>
        <w:t>岗位职责</w:t>
      </w:r>
    </w:p>
    <w:p w14:paraId="18B15921">
      <w:pPr>
        <w:pStyle w:val="16"/>
      </w:pPr>
      <w:r>
        <w:t>管理权限范围</w:t>
      </w:r>
    </w:p>
    <w:p w14:paraId="3AB8A906">
      <w:pPr>
        <w:pStyle w:val="16"/>
      </w:pPr>
      <w:r>
        <w:t>任职状态</w:t>
      </w:r>
    </w:p>
    <w:p w14:paraId="7A7A2C8C">
      <w:r>
        <w:t>换届时不得覆盖上一届数据。系统应复制岗位模板，再重新选择新一届任职人员。</w:t>
      </w:r>
    </w:p>
    <w:p w14:paraId="1FEFA626">
      <w:pPr>
        <w:pStyle w:val="5"/>
      </w:pPr>
      <w:r>
        <w:t>9.4 权限随任期变化</w:t>
      </w:r>
    </w:p>
    <w:p w14:paraId="4B8083E4">
      <w:pPr>
        <w:pStyle w:val="16"/>
      </w:pPr>
      <w:r>
        <w:t>岗位管理权限与任职记录绑定。</w:t>
      </w:r>
    </w:p>
    <w:p w14:paraId="3BEC740D">
      <w:pPr>
        <w:pStyle w:val="16"/>
      </w:pPr>
      <w:r>
        <w:t>任期结束后自动取消该岗位的内容管理权限。</w:t>
      </w:r>
    </w:p>
    <w:p w14:paraId="221A2E7A">
      <w:pPr>
        <w:pStyle w:val="16"/>
      </w:pPr>
      <w:r>
        <w:t>历史内容仍显示当时的负责人和岗位。</w:t>
      </w:r>
    </w:p>
    <w:p w14:paraId="36D8D15C">
      <w:pPr>
        <w:pStyle w:val="16"/>
      </w:pPr>
      <w:r>
        <w:t>超级管理员可以提前终止或延长任期。</w:t>
      </w:r>
    </w:p>
    <w:p w14:paraId="390DC4A2">
      <w:pPr>
        <w:pStyle w:val="4"/>
      </w:pPr>
      <w:r>
        <w:t>十、发展历史</w:t>
      </w:r>
    </w:p>
    <w:p w14:paraId="6820E9B2">
      <w:pPr>
        <w:pStyle w:val="5"/>
      </w:pPr>
      <w:r>
        <w:t>10.1 历史层级</w:t>
      </w:r>
    </w:p>
    <w:p w14:paraId="7DA8D841">
      <w:r>
        <w:t>系统需要分别保存：</w:t>
      </w:r>
    </w:p>
    <w:p w14:paraId="5A2B9EC1">
      <w:pPr>
        <w:pStyle w:val="14"/>
      </w:pPr>
      <w:r>
        <w:t>二十一协作区发展历史</w:t>
      </w:r>
    </w:p>
    <w:p w14:paraId="7BD55B2F">
      <w:pPr>
        <w:pStyle w:val="14"/>
      </w:pPr>
      <w:r>
        <w:t>领航服务队发展历史</w:t>
      </w:r>
    </w:p>
    <w:p w14:paraId="2D04B103">
      <w:pPr>
        <w:pStyle w:val="14"/>
      </w:pPr>
      <w:r>
        <w:t>爱领航服务队发展历史</w:t>
      </w:r>
    </w:p>
    <w:p w14:paraId="55CFECF4">
      <w:pPr>
        <w:pStyle w:val="14"/>
      </w:pPr>
      <w:r>
        <w:t>远航服务队发展历史</w:t>
      </w:r>
    </w:p>
    <w:p w14:paraId="30A88369">
      <w:pPr>
        <w:pStyle w:val="14"/>
      </w:pPr>
      <w:r>
        <w:t>精英服务队发展历史</w:t>
      </w:r>
    </w:p>
    <w:p w14:paraId="70FEEB7C">
      <w:pPr>
        <w:pStyle w:val="5"/>
      </w:pPr>
      <w:r>
        <w:t>10.2 历史内容</w:t>
      </w:r>
    </w:p>
    <w:p w14:paraId="330E9132">
      <w:pPr>
        <w:pStyle w:val="16"/>
      </w:pPr>
      <w:r>
        <w:t>成立背景和创队介绍</w:t>
      </w:r>
    </w:p>
    <w:p w14:paraId="2FB34363">
      <w:pPr>
        <w:pStyle w:val="16"/>
      </w:pPr>
      <w:r>
        <w:t>历届主席、队长和主要岗位</w:t>
      </w:r>
    </w:p>
    <w:p w14:paraId="2AB38E3E">
      <w:pPr>
        <w:pStyle w:val="16"/>
      </w:pPr>
      <w:r>
        <w:t>年度大事记</w:t>
      </w:r>
    </w:p>
    <w:p w14:paraId="4014CB2E">
      <w:pPr>
        <w:pStyle w:val="16"/>
      </w:pPr>
      <w:r>
        <w:t>重要公益项目</w:t>
      </w:r>
    </w:p>
    <w:p w14:paraId="551A1950">
      <w:pPr>
        <w:pStyle w:val="16"/>
      </w:pPr>
      <w:r>
        <w:t>荣誉和证书</w:t>
      </w:r>
    </w:p>
    <w:p w14:paraId="51402B9C">
      <w:pPr>
        <w:pStyle w:val="16"/>
      </w:pPr>
      <w:r>
        <w:t>支持单位和重要协作</w:t>
      </w:r>
    </w:p>
    <w:p w14:paraId="45C04A2B">
      <w:pPr>
        <w:pStyle w:val="16"/>
      </w:pPr>
      <w:r>
        <w:t>重要照片和视频</w:t>
      </w:r>
    </w:p>
    <w:p w14:paraId="402714C5">
      <w:pPr>
        <w:pStyle w:val="16"/>
      </w:pPr>
      <w:r>
        <w:t>服务队成立、换届和里程碑</w:t>
      </w:r>
    </w:p>
    <w:p w14:paraId="45A1861F">
      <w:pPr>
        <w:pStyle w:val="5"/>
      </w:pPr>
      <w:r>
        <w:t>10.3 展示形式</w:t>
      </w:r>
    </w:p>
    <w:p w14:paraId="76516DDC">
      <w:pPr>
        <w:pStyle w:val="16"/>
      </w:pPr>
      <w:r>
        <w:t>按年份时间轴</w:t>
      </w:r>
    </w:p>
    <w:p w14:paraId="6D737D35">
      <w:pPr>
        <w:pStyle w:val="16"/>
      </w:pPr>
      <w:r>
        <w:t>按协作区或服务队筛选</w:t>
      </w:r>
    </w:p>
    <w:p w14:paraId="07726452">
      <w:pPr>
        <w:pStyle w:val="16"/>
      </w:pPr>
      <w:r>
        <w:t>点击年份查看完整事件</w:t>
      </w:r>
    </w:p>
    <w:p w14:paraId="714717C6">
      <w:pPr>
        <w:pStyle w:val="16"/>
      </w:pPr>
      <w:r>
        <w:t>重要年份可以设置封面和简介</w:t>
      </w:r>
    </w:p>
    <w:p w14:paraId="1A8C7559">
      <w:pPr>
        <w:pStyle w:val="4"/>
      </w:pPr>
      <w:r>
        <w:t>十一、管理后台</w:t>
      </w:r>
    </w:p>
    <w:p w14:paraId="6C89FC06">
      <w:pPr>
        <w:pStyle w:val="5"/>
      </w:pPr>
      <w:r>
        <w:t>11.1 管理方式</w:t>
      </w:r>
    </w:p>
    <w:p w14:paraId="43B310AE">
      <w:r>
        <w:t>首版可以在微信小程序内提供管理页面。为了方便大量资料录入，后续增加电脑网页管理后台。</w:t>
      </w:r>
    </w:p>
    <w:p w14:paraId="0BC29CF0">
      <w:pPr>
        <w:pStyle w:val="5"/>
      </w:pPr>
      <w:r>
        <w:t>11.2 管理功能</w:t>
      </w:r>
    </w:p>
    <w:p w14:paraId="4A2E8D0C">
      <w:pPr>
        <w:pStyle w:val="16"/>
      </w:pPr>
      <w:r>
        <w:t>管理组织和服务队</w:t>
      </w:r>
    </w:p>
    <w:p w14:paraId="3CF5C446">
      <w:pPr>
        <w:pStyle w:val="16"/>
      </w:pPr>
      <w:r>
        <w:t>管理成员及企业资料</w:t>
      </w:r>
    </w:p>
    <w:p w14:paraId="75E60C9A">
      <w:pPr>
        <w:pStyle w:val="16"/>
      </w:pPr>
      <w:r>
        <w:t>绑定成员微信身份</w:t>
      </w:r>
    </w:p>
    <w:p w14:paraId="5DAEC0EA">
      <w:pPr>
        <w:pStyle w:val="16"/>
      </w:pPr>
      <w:r>
        <w:t>管理届次、岗位和任期</w:t>
      </w:r>
    </w:p>
    <w:p w14:paraId="22D3DBD4">
      <w:pPr>
        <w:pStyle w:val="16"/>
      </w:pPr>
      <w:r>
        <w:t>新增和维护月度待办</w:t>
      </w:r>
    </w:p>
    <w:p w14:paraId="196D93F3">
      <w:pPr>
        <w:pStyle w:val="16"/>
      </w:pPr>
      <w:r>
        <w:t>将待办转为事件档案</w:t>
      </w:r>
    </w:p>
    <w:p w14:paraId="772C8CD4">
      <w:pPr>
        <w:pStyle w:val="16"/>
      </w:pPr>
      <w:r>
        <w:t>新增和维护活动</w:t>
      </w:r>
    </w:p>
    <w:p w14:paraId="423E9C38">
      <w:pPr>
        <w:pStyle w:val="16"/>
      </w:pPr>
      <w:r>
        <w:t>批量上传照片</w:t>
      </w:r>
    </w:p>
    <w:p w14:paraId="768CD1B1">
      <w:pPr>
        <w:pStyle w:val="16"/>
      </w:pPr>
      <w:r>
        <w:t>发布通知</w:t>
      </w:r>
    </w:p>
    <w:p w14:paraId="4FCDEAA2">
      <w:pPr>
        <w:pStyle w:val="16"/>
      </w:pPr>
      <w:r>
        <w:t>管理发展历史</w:t>
      </w:r>
    </w:p>
    <w:p w14:paraId="6CF8AE36">
      <w:pPr>
        <w:pStyle w:val="16"/>
      </w:pPr>
      <w:r>
        <w:t>管理狮友关爱</w:t>
      </w:r>
    </w:p>
    <w:p w14:paraId="2D44AAD5">
      <w:pPr>
        <w:pStyle w:val="16"/>
      </w:pPr>
      <w:r>
        <w:t>设置可见范围</w:t>
      </w:r>
    </w:p>
    <w:p w14:paraId="09DAB193">
      <w:pPr>
        <w:pStyle w:val="16"/>
      </w:pPr>
      <w:r>
        <w:t>查看操作记录</w:t>
      </w:r>
    </w:p>
    <w:p w14:paraId="65DEA962">
      <w:pPr>
        <w:pStyle w:val="16"/>
      </w:pPr>
      <w:r>
        <w:t>回收站恢复</w:t>
      </w:r>
    </w:p>
    <w:p w14:paraId="4B995033">
      <w:pPr>
        <w:pStyle w:val="16"/>
      </w:pPr>
      <w:r>
        <w:t>数据导出和备份</w:t>
      </w:r>
    </w:p>
    <w:p w14:paraId="73C4A98E">
      <w:pPr>
        <w:pStyle w:val="5"/>
      </w:pPr>
      <w:r>
        <w:t>11.3 内容审核</w:t>
      </w:r>
    </w:p>
    <w:p w14:paraId="66F4E498">
      <w:r>
        <w:t>建议流程：</w:t>
      </w:r>
    </w:p>
    <w:p w14:paraId="0915D920">
      <w:r>
        <w:rPr>
          <w:rFonts w:ascii="微软雅黑" w:hAnsi="微软雅黑" w:eastAsia="微软雅黑"/>
          <w:sz w:val="20"/>
        </w:rPr>
        <w:t>岗位管理员录入 → 服务队管理员审核 → 正式发布</w:t>
      </w:r>
    </w:p>
    <w:p w14:paraId="3721F0F6">
      <w:pPr>
        <w:spacing w:after="60"/>
      </w:pPr>
      <w:r>
        <w:rPr>
          <w:color w:val="AAAAAA"/>
        </w:rPr>
        <w:t>________________________________________________________________________________</w:t>
      </w:r>
    </w:p>
    <w:p w14:paraId="04B8A44F">
      <w:pPr>
        <w:spacing w:after="60"/>
      </w:pPr>
      <w:r>
        <w:rPr>
          <w:color w:val="AAAAAA"/>
        </w:rPr>
        <w:t>________________________________________________________________________________</w:t>
      </w:r>
    </w:p>
    <w:p w14:paraId="7969DD19">
      <w:pPr>
        <w:spacing w:after="60"/>
      </w:pPr>
      <w:r>
        <w:rPr>
          <w:color w:val="AAAAAA"/>
        </w:rPr>
        <w:t>________________________________________________________________________________</w:t>
      </w:r>
    </w:p>
    <w:p w14:paraId="70A951FA">
      <w:r>
        <w:t>协作区统一活动可以由协作区内容管理员审核。</w:t>
      </w:r>
    </w:p>
    <w:p w14:paraId="4384B5E6">
      <w:r>
        <w:t>是否启用强制审核，由超级管理员按模块配置。</w:t>
      </w:r>
    </w:p>
    <w:p w14:paraId="7D3BBF1E">
      <w:pPr>
        <w:pStyle w:val="4"/>
      </w:pPr>
      <w:r>
        <w:t>十二、数据模型</w:t>
      </w:r>
    </w:p>
    <w:p w14:paraId="25996FEF">
      <w:r>
        <w:t>建议核心数据表：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2270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123B32"/>
          </w:tcPr>
          <w:p w14:paraId="338094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数据表</w:t>
            </w:r>
          </w:p>
        </w:tc>
        <w:tc>
          <w:tcPr>
            <w:tcW w:w="4703" w:type="dxa"/>
            <w:shd w:val="clear" w:color="auto" w:fill="123B32"/>
          </w:tcPr>
          <w:p w14:paraId="21E482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用途</w:t>
            </w:r>
          </w:p>
        </w:tc>
      </w:tr>
      <w:tr w14:paraId="7F3E6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2752B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`organizations`</w:t>
            </w:r>
          </w:p>
        </w:tc>
        <w:tc>
          <w:tcPr>
            <w:tcW w:w="4703" w:type="dxa"/>
          </w:tcPr>
          <w:p w14:paraId="11308F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二十一协作区及四个服务队</w:t>
            </w:r>
          </w:p>
        </w:tc>
      </w:tr>
      <w:tr w14:paraId="2EC1E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487DA7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`members`</w:t>
            </w:r>
          </w:p>
        </w:tc>
        <w:tc>
          <w:tcPr>
            <w:tcW w:w="4703" w:type="dxa"/>
            <w:shd w:val="clear" w:color="auto" w:fill="F5F2E9"/>
          </w:tcPr>
          <w:p w14:paraId="70DD32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狮友个人资料和微信绑定</w:t>
            </w:r>
          </w:p>
        </w:tc>
      </w:tr>
      <w:tr w14:paraId="5DD0A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2F01DD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`enterprises`</w:t>
            </w:r>
          </w:p>
        </w:tc>
        <w:tc>
          <w:tcPr>
            <w:tcW w:w="4703" w:type="dxa"/>
          </w:tcPr>
          <w:p w14:paraId="62F4F6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成员企业及资源</w:t>
            </w:r>
          </w:p>
        </w:tc>
      </w:tr>
      <w:tr w14:paraId="77DE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62214C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`terms`</w:t>
            </w:r>
          </w:p>
        </w:tc>
        <w:tc>
          <w:tcPr>
            <w:tcW w:w="4703" w:type="dxa"/>
            <w:shd w:val="clear" w:color="auto" w:fill="F5F2E9"/>
          </w:tcPr>
          <w:p w14:paraId="65E8F5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年度届次</w:t>
            </w:r>
          </w:p>
        </w:tc>
      </w:tr>
      <w:tr w14:paraId="7D3EC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DF3FC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`positions`</w:t>
            </w:r>
          </w:p>
        </w:tc>
        <w:tc>
          <w:tcPr>
            <w:tcW w:w="4703" w:type="dxa"/>
          </w:tcPr>
          <w:p w14:paraId="5121EF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岗位定义</w:t>
            </w:r>
          </w:p>
        </w:tc>
      </w:tr>
      <w:tr w14:paraId="01B50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3D1C14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`appointments`</w:t>
            </w:r>
          </w:p>
        </w:tc>
        <w:tc>
          <w:tcPr>
            <w:tcW w:w="4703" w:type="dxa"/>
            <w:shd w:val="clear" w:color="auto" w:fill="F5F2E9"/>
          </w:tcPr>
          <w:p w14:paraId="4BF658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成员历年任职记录</w:t>
            </w:r>
          </w:p>
        </w:tc>
      </w:tr>
      <w:tr w14:paraId="0C156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0C3C2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`tasks`</w:t>
            </w:r>
          </w:p>
        </w:tc>
        <w:tc>
          <w:tcPr>
            <w:tcW w:w="4703" w:type="dxa"/>
          </w:tcPr>
          <w:p w14:paraId="1A9BEC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月度待办</w:t>
            </w:r>
          </w:p>
        </w:tc>
      </w:tr>
      <w:tr w14:paraId="05BCF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23857C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`events`</w:t>
            </w:r>
          </w:p>
        </w:tc>
        <w:tc>
          <w:tcPr>
            <w:tcW w:w="4703" w:type="dxa"/>
            <w:shd w:val="clear" w:color="auto" w:fill="F5F2E9"/>
          </w:tcPr>
          <w:p w14:paraId="5D971B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公益、关爱、联谊等事件档案</w:t>
            </w:r>
          </w:p>
        </w:tc>
      </w:tr>
      <w:tr w14:paraId="0F683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99731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`event_participants`</w:t>
            </w:r>
          </w:p>
        </w:tc>
        <w:tc>
          <w:tcPr>
            <w:tcW w:w="4703" w:type="dxa"/>
          </w:tcPr>
          <w:p w14:paraId="18F546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事件参与人员</w:t>
            </w:r>
          </w:p>
        </w:tc>
      </w:tr>
      <w:tr w14:paraId="01535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337357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`albums`</w:t>
            </w:r>
          </w:p>
        </w:tc>
        <w:tc>
          <w:tcPr>
            <w:tcW w:w="4703" w:type="dxa"/>
            <w:shd w:val="clear" w:color="auto" w:fill="F5F2E9"/>
          </w:tcPr>
          <w:p w14:paraId="6169BB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事件相册</w:t>
            </w:r>
          </w:p>
        </w:tc>
      </w:tr>
      <w:tr w14:paraId="2C990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2F89CC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`photos`</w:t>
            </w:r>
          </w:p>
        </w:tc>
        <w:tc>
          <w:tcPr>
            <w:tcW w:w="4703" w:type="dxa"/>
          </w:tcPr>
          <w:p w14:paraId="62AEA2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照片元数据及OSS地址</w:t>
            </w:r>
          </w:p>
        </w:tc>
      </w:tr>
      <w:tr w14:paraId="070A8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0BB7BB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`care_records`</w:t>
            </w:r>
          </w:p>
        </w:tc>
        <w:tc>
          <w:tcPr>
            <w:tcW w:w="4703" w:type="dxa"/>
            <w:shd w:val="clear" w:color="auto" w:fill="F5F2E9"/>
          </w:tcPr>
          <w:p w14:paraId="14783E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狮友关爱敏感记录</w:t>
            </w:r>
          </w:p>
        </w:tc>
      </w:tr>
      <w:tr w14:paraId="1845E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1BA2E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`notices`</w:t>
            </w:r>
          </w:p>
        </w:tc>
        <w:tc>
          <w:tcPr>
            <w:tcW w:w="4703" w:type="dxa"/>
          </w:tcPr>
          <w:p w14:paraId="69E809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通知公告</w:t>
            </w:r>
          </w:p>
        </w:tc>
      </w:tr>
      <w:tr w14:paraId="5742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2032C4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`history`</w:t>
            </w:r>
          </w:p>
        </w:tc>
        <w:tc>
          <w:tcPr>
            <w:tcW w:w="4703" w:type="dxa"/>
            <w:shd w:val="clear" w:color="auto" w:fill="F5F2E9"/>
          </w:tcPr>
          <w:p w14:paraId="44AC16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协作区及服务队发展历史</w:t>
            </w:r>
          </w:p>
        </w:tc>
      </w:tr>
      <w:tr w14:paraId="29BFB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5BC382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`roles`</w:t>
            </w:r>
          </w:p>
        </w:tc>
        <w:tc>
          <w:tcPr>
            <w:tcW w:w="4703" w:type="dxa"/>
          </w:tcPr>
          <w:p w14:paraId="36DE58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系统角色</w:t>
            </w:r>
          </w:p>
        </w:tc>
      </w:tr>
      <w:tr w14:paraId="742C6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4964D1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`permissions`</w:t>
            </w:r>
          </w:p>
        </w:tc>
        <w:tc>
          <w:tcPr>
            <w:tcW w:w="4703" w:type="dxa"/>
            <w:shd w:val="clear" w:color="auto" w:fill="F5F2E9"/>
          </w:tcPr>
          <w:p w14:paraId="6CDFE7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权限配置</w:t>
            </w:r>
          </w:p>
        </w:tc>
      </w:tr>
      <w:tr w14:paraId="3D8A7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71A48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`audit_logs`</w:t>
            </w:r>
          </w:p>
        </w:tc>
        <w:tc>
          <w:tcPr>
            <w:tcW w:w="4703" w:type="dxa"/>
          </w:tcPr>
          <w:p w14:paraId="202065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操作记录</w:t>
            </w:r>
          </w:p>
        </w:tc>
      </w:tr>
      <w:tr w14:paraId="1A95D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7BABCB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`recycle_bin`</w:t>
            </w:r>
          </w:p>
        </w:tc>
        <w:tc>
          <w:tcPr>
            <w:tcW w:w="4703" w:type="dxa"/>
            <w:shd w:val="clear" w:color="auto" w:fill="F5F2E9"/>
          </w:tcPr>
          <w:p w14:paraId="231A21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回收站索引</w:t>
            </w:r>
          </w:p>
        </w:tc>
      </w:tr>
    </w:tbl>
    <w:p w14:paraId="64F7B951"/>
    <w:p w14:paraId="771A136B">
      <w:pPr>
        <w:pStyle w:val="4"/>
      </w:pPr>
      <w:r>
        <w:t>十三、技术架构</w:t>
      </w:r>
    </w:p>
    <w:p w14:paraId="269F7246">
      <w:pPr>
        <w:pStyle w:val="5"/>
      </w:pPr>
      <w:r>
        <w:t>13.1 架构</w:t>
      </w:r>
    </w:p>
    <w:p w14:paraId="6C6541A6">
      <w:r>
        <w:rPr>
          <w:rFonts w:ascii="微软雅黑" w:hAnsi="微软雅黑" w:eastAsia="微软雅黑"/>
          <w:sz w:val="20"/>
        </w:rPr>
        <w:t>微信小程序</w:t>
      </w:r>
    </w:p>
    <w:p w14:paraId="4D7CB4EA">
      <w:r>
        <w:rPr>
          <w:rFonts w:ascii="微软雅黑" w:hAnsi="微软雅黑" w:eastAsia="微软雅黑"/>
          <w:sz w:val="20"/>
        </w:rPr>
        <w:t xml:space="preserve">   ↓ HTTPS</w:t>
      </w:r>
    </w:p>
    <w:p w14:paraId="77F05AFA">
      <w:r>
        <w:rPr>
          <w:rFonts w:ascii="微软雅黑" w:hAnsi="微软雅黑" w:eastAsia="微软雅黑"/>
          <w:sz w:val="20"/>
        </w:rPr>
        <w:t>阿里云应用接口（Node.js）</w:t>
      </w:r>
    </w:p>
    <w:p w14:paraId="13B1DC8F">
      <w:r>
        <w:rPr>
          <w:rFonts w:ascii="微软雅黑" w:hAnsi="微软雅黑" w:eastAsia="微软雅黑"/>
          <w:sz w:val="20"/>
        </w:rPr>
        <w:t xml:space="preserve">   ↓</w:t>
      </w:r>
    </w:p>
    <w:p w14:paraId="277664C1">
      <w:r>
        <w:rPr>
          <w:rFonts w:ascii="微软雅黑" w:hAnsi="微软雅黑" w:eastAsia="微软雅黑"/>
          <w:sz w:val="20"/>
        </w:rPr>
        <w:t>MySQL数据库</w:t>
      </w:r>
    </w:p>
    <w:p w14:paraId="1F11DD1F">
      <w:r>
        <w:rPr>
          <w:rFonts w:ascii="微软雅黑" w:hAnsi="微软雅黑" w:eastAsia="微软雅黑"/>
          <w:sz w:val="20"/>
        </w:rPr>
        <w:t xml:space="preserve">   ↓</w:t>
      </w:r>
    </w:p>
    <w:p w14:paraId="229DBC87">
      <w:r>
        <w:rPr>
          <w:rFonts w:ascii="微软雅黑" w:hAnsi="微软雅黑" w:eastAsia="微软雅黑"/>
          <w:sz w:val="20"/>
        </w:rPr>
        <w:t>阿里云OSS照片存储</w:t>
      </w:r>
    </w:p>
    <w:p w14:paraId="066CC765">
      <w:pPr>
        <w:spacing w:after="60"/>
      </w:pPr>
      <w:r>
        <w:rPr>
          <w:color w:val="AAAAAA"/>
        </w:rPr>
        <w:t>________________________________________________________________________________</w:t>
      </w:r>
    </w:p>
    <w:p w14:paraId="7844A6FC">
      <w:pPr>
        <w:spacing w:after="60"/>
      </w:pPr>
      <w:r>
        <w:rPr>
          <w:color w:val="AAAAAA"/>
        </w:rPr>
        <w:t>________________________________________________________________________________</w:t>
      </w:r>
    </w:p>
    <w:p w14:paraId="68733F9F">
      <w:pPr>
        <w:spacing w:after="60"/>
      </w:pPr>
      <w:r>
        <w:rPr>
          <w:color w:val="AAAAAA"/>
        </w:rPr>
        <w:t>________________________________________________________________________________</w:t>
      </w:r>
    </w:p>
    <w:p w14:paraId="2F8358AD">
      <w:r>
        <w:t>可选组件：</w:t>
      </w:r>
    </w:p>
    <w:p w14:paraId="184CA778">
      <w:pPr>
        <w:pStyle w:val="16"/>
      </w:pPr>
      <w:r>
        <w:t>Nginx：HTTPS和反向代理</w:t>
      </w:r>
    </w:p>
    <w:p w14:paraId="105BC32F">
      <w:pPr>
        <w:pStyle w:val="16"/>
      </w:pPr>
      <w:r>
        <w:t>Node.js：业务接口</w:t>
      </w:r>
    </w:p>
    <w:p w14:paraId="4D72DFD9">
      <w:pPr>
        <w:pStyle w:val="16"/>
      </w:pPr>
      <w:r>
        <w:t>MySQL：业务数据</w:t>
      </w:r>
    </w:p>
    <w:p w14:paraId="47F44E13">
      <w:pPr>
        <w:pStyle w:val="16"/>
      </w:pPr>
      <w:r>
        <w:t>Redis：首版非必需</w:t>
      </w:r>
    </w:p>
    <w:p w14:paraId="1DC2829E">
      <w:pPr>
        <w:pStyle w:val="16"/>
      </w:pPr>
      <w:r>
        <w:t>阿里云OSS：照片和附件</w:t>
      </w:r>
    </w:p>
    <w:p w14:paraId="48E94CF0">
      <w:pPr>
        <w:pStyle w:val="16"/>
      </w:pPr>
      <w:r>
        <w:t>阿里云CDN：初期非必需</w:t>
      </w:r>
    </w:p>
    <w:p w14:paraId="22B8B97D">
      <w:pPr>
        <w:pStyle w:val="16"/>
      </w:pPr>
      <w:r>
        <w:t>定时备份：数据库和关键配置</w:t>
      </w:r>
    </w:p>
    <w:p w14:paraId="5B11F196">
      <w:pPr>
        <w:pStyle w:val="5"/>
      </w:pPr>
      <w:r>
        <w:t>13.2 服务器建议</w:t>
      </w:r>
    </w:p>
    <w:p w14:paraId="51412D5A">
      <w:r>
        <w:t>当前规模推荐：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46D5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123B32"/>
          </w:tcPr>
          <w:p w14:paraId="1AFD806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配置</w:t>
            </w:r>
          </w:p>
        </w:tc>
        <w:tc>
          <w:tcPr>
            <w:tcW w:w="4703" w:type="dxa"/>
            <w:shd w:val="clear" w:color="auto" w:fill="123B32"/>
          </w:tcPr>
          <w:p w14:paraId="40B4DC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</w:t>
            </w:r>
          </w:p>
        </w:tc>
      </w:tr>
      <w:tr w14:paraId="72403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0EC5E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CPU</w:t>
            </w:r>
          </w:p>
        </w:tc>
        <w:tc>
          <w:tcPr>
            <w:tcW w:w="4703" w:type="dxa"/>
          </w:tcPr>
          <w:p w14:paraId="4DC3B6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2核</w:t>
            </w:r>
          </w:p>
        </w:tc>
      </w:tr>
      <w:tr w14:paraId="0B5C6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4535FF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内存</w:t>
            </w:r>
          </w:p>
        </w:tc>
        <w:tc>
          <w:tcPr>
            <w:tcW w:w="4703" w:type="dxa"/>
            <w:shd w:val="clear" w:color="auto" w:fill="F5F2E9"/>
          </w:tcPr>
          <w:p w14:paraId="72323C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2GB可运行，推荐4GB</w:t>
            </w:r>
          </w:p>
        </w:tc>
      </w:tr>
      <w:tr w14:paraId="23F7E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86FA8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系统盘</w:t>
            </w:r>
          </w:p>
        </w:tc>
        <w:tc>
          <w:tcPr>
            <w:tcW w:w="4703" w:type="dxa"/>
          </w:tcPr>
          <w:p w14:paraId="25F020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40GB以上</w:t>
            </w:r>
          </w:p>
        </w:tc>
      </w:tr>
      <w:tr w14:paraId="502FE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49C907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公网带宽</w:t>
            </w:r>
          </w:p>
        </w:tc>
        <w:tc>
          <w:tcPr>
            <w:tcW w:w="4703" w:type="dxa"/>
            <w:shd w:val="clear" w:color="auto" w:fill="F5F2E9"/>
          </w:tcPr>
          <w:p w14:paraId="1800C5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3Mbps以上</w:t>
            </w:r>
          </w:p>
        </w:tc>
      </w:tr>
      <w:tr w14:paraId="4AB9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CBE11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操作系统</w:t>
            </w:r>
          </w:p>
        </w:tc>
        <w:tc>
          <w:tcPr>
            <w:tcW w:w="4703" w:type="dxa"/>
          </w:tcPr>
          <w:p w14:paraId="7CAA6F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Alibaba Cloud Linux或Ubuntu LTS</w:t>
            </w:r>
          </w:p>
        </w:tc>
      </w:tr>
      <w:tr w14:paraId="40522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1823F2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数据库</w:t>
            </w:r>
          </w:p>
        </w:tc>
        <w:tc>
          <w:tcPr>
            <w:tcW w:w="4703" w:type="dxa"/>
            <w:shd w:val="clear" w:color="auto" w:fill="F5F2E9"/>
          </w:tcPr>
          <w:p w14:paraId="796ED7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首版可与应用同机，必须定期备份</w:t>
            </w:r>
          </w:p>
        </w:tc>
      </w:tr>
    </w:tbl>
    <w:p w14:paraId="69738A65"/>
    <w:p w14:paraId="2801F764">
      <w:pPr>
        <w:pStyle w:val="5"/>
      </w:pPr>
      <w:r>
        <w:t>13.3 性能目标</w:t>
      </w:r>
    </w:p>
    <w:p w14:paraId="3DAD253A">
      <w:pPr>
        <w:pStyle w:val="16"/>
      </w:pPr>
      <w:r>
        <w:t>支持200名成员。</w:t>
      </w:r>
    </w:p>
    <w:p w14:paraId="719BF291">
      <w:pPr>
        <w:pStyle w:val="16"/>
      </w:pPr>
      <w:r>
        <w:t>支持50人以内同时访问。</w:t>
      </w:r>
    </w:p>
    <w:p w14:paraId="6F206AEA">
      <w:pPr>
        <w:pStyle w:val="16"/>
      </w:pPr>
      <w:r>
        <w:t>普通列表响应尽量控制在2秒内。</w:t>
      </w:r>
    </w:p>
    <w:p w14:paraId="41DF8721">
      <w:pPr>
        <w:pStyle w:val="16"/>
      </w:pPr>
      <w:r>
        <w:t>图片使用缩略图，避免首页直接加载原图。</w:t>
      </w:r>
    </w:p>
    <w:p w14:paraId="0BAB5777">
      <w:pPr>
        <w:pStyle w:val="16"/>
      </w:pPr>
      <w:r>
        <w:t>列表必须分页，每次建议加载10至20条。</w:t>
      </w:r>
    </w:p>
    <w:p w14:paraId="50A142C7">
      <w:pPr>
        <w:pStyle w:val="4"/>
      </w:pPr>
      <w:r>
        <w:t>十四、安全与隐私</w:t>
      </w:r>
    </w:p>
    <w:p w14:paraId="05AE43C5">
      <w:pPr>
        <w:pStyle w:val="5"/>
      </w:pPr>
      <w:r>
        <w:t>14.1 安全要求</w:t>
      </w:r>
    </w:p>
    <w:p w14:paraId="21D60EBD">
      <w:pPr>
        <w:pStyle w:val="16"/>
      </w:pPr>
      <w:r>
        <w:t>所有接口必须验证微信身份和系统角色。</w:t>
      </w:r>
    </w:p>
    <w:p w14:paraId="15AEF1AF">
      <w:pPr>
        <w:pStyle w:val="16"/>
      </w:pPr>
      <w:r>
        <w:t>前端隐藏按钮不能代替服务端权限校验。</w:t>
      </w:r>
    </w:p>
    <w:p w14:paraId="5A297E2B">
      <w:pPr>
        <w:pStyle w:val="16"/>
      </w:pPr>
      <w:r>
        <w:t>个人信息和关爱记录必须分级授权。</w:t>
      </w:r>
    </w:p>
    <w:p w14:paraId="4354A62E">
      <w:pPr>
        <w:pStyle w:val="16"/>
      </w:pPr>
      <w:r>
        <w:t>管理员操作写入不可随意修改的日志。</w:t>
      </w:r>
    </w:p>
    <w:p w14:paraId="2D3F236E">
      <w:pPr>
        <w:pStyle w:val="16"/>
      </w:pPr>
      <w:r>
        <w:t>删除使用回收站，避免误删。</w:t>
      </w:r>
    </w:p>
    <w:p w14:paraId="5EF0EA39">
      <w:pPr>
        <w:pStyle w:val="16"/>
      </w:pPr>
      <w:r>
        <w:t>接口使用HTTPS。</w:t>
      </w:r>
    </w:p>
    <w:p w14:paraId="09A3CFEC">
      <w:pPr>
        <w:pStyle w:val="16"/>
      </w:pPr>
      <w:r>
        <w:t>数据库不对公网直接开放。</w:t>
      </w:r>
    </w:p>
    <w:p w14:paraId="5D6E77A9">
      <w:pPr>
        <w:pStyle w:val="16"/>
      </w:pPr>
      <w:r>
        <w:t>OSS使用私有读，通过临时签名地址访问敏感照片。</w:t>
      </w:r>
    </w:p>
    <w:p w14:paraId="529465F5">
      <w:pPr>
        <w:pStyle w:val="16"/>
      </w:pPr>
      <w:r>
        <w:t>登录、导出和敏感信息查看需要防止批量抓取。</w:t>
      </w:r>
    </w:p>
    <w:p w14:paraId="348C8E42">
      <w:pPr>
        <w:pStyle w:val="5"/>
      </w:pPr>
      <w:r>
        <w:t>14.2 数据备份</w:t>
      </w:r>
    </w:p>
    <w:p w14:paraId="4A28804C">
      <w:pPr>
        <w:pStyle w:val="16"/>
      </w:pPr>
      <w:r>
        <w:t>MySQL每天自动备份。</w:t>
      </w:r>
    </w:p>
    <w:p w14:paraId="6344203E">
      <w:pPr>
        <w:pStyle w:val="16"/>
      </w:pPr>
      <w:r>
        <w:t>至少保留最近7天每日备份。</w:t>
      </w:r>
    </w:p>
    <w:p w14:paraId="2EE5C98D">
      <w:pPr>
        <w:pStyle w:val="16"/>
      </w:pPr>
      <w:r>
        <w:t>每月生成一次长期备份。</w:t>
      </w:r>
    </w:p>
    <w:p w14:paraId="191168E4">
      <w:pPr>
        <w:pStyle w:val="16"/>
      </w:pPr>
      <w:r>
        <w:t>OSS建议开启版本控制或防误删策略。</w:t>
      </w:r>
    </w:p>
    <w:p w14:paraId="270F75BE">
      <w:pPr>
        <w:pStyle w:val="16"/>
      </w:pPr>
      <w:r>
        <w:t>每半年进行一次恢复测试。</w:t>
      </w:r>
    </w:p>
    <w:p w14:paraId="034CE266">
      <w:pPr>
        <w:pStyle w:val="5"/>
      </w:pPr>
      <w:r>
        <w:t>14.3 隐私合规</w:t>
      </w:r>
    </w:p>
    <w:p w14:paraId="65BF03C7">
      <w:r>
        <w:t>上线前需要完成：</w:t>
      </w:r>
    </w:p>
    <w:p w14:paraId="09A56D9A">
      <w:pPr>
        <w:pStyle w:val="16"/>
      </w:pPr>
      <w:r>
        <w:t>微信小程序隐私保护指引</w:t>
      </w:r>
    </w:p>
    <w:p w14:paraId="371454EF">
      <w:pPr>
        <w:pStyle w:val="16"/>
      </w:pPr>
      <w:r>
        <w:t>用户信息收集清单</w:t>
      </w:r>
    </w:p>
    <w:p w14:paraId="5086FC1C">
      <w:pPr>
        <w:pStyle w:val="16"/>
      </w:pPr>
      <w:r>
        <w:t>成员知情与授权说明</w:t>
      </w:r>
    </w:p>
    <w:p w14:paraId="45CBC370">
      <w:pPr>
        <w:pStyle w:val="16"/>
      </w:pPr>
      <w:r>
        <w:t>企业信息展示授权</w:t>
      </w:r>
    </w:p>
    <w:p w14:paraId="1E5C9CBB">
      <w:pPr>
        <w:pStyle w:val="16"/>
      </w:pPr>
      <w:r>
        <w:t>健康及家庭关爱信息特别授权</w:t>
      </w:r>
    </w:p>
    <w:p w14:paraId="31C9660D">
      <w:pPr>
        <w:pStyle w:val="16"/>
      </w:pPr>
      <w:r>
        <w:t>注销、停用和数据更正规则</w:t>
      </w:r>
    </w:p>
    <w:p w14:paraId="41799446">
      <w:pPr>
        <w:pStyle w:val="4"/>
      </w:pPr>
      <w:r>
        <w:t>十五、容量</w:t>
      </w:r>
    </w:p>
    <w:p w14:paraId="5664DC58">
      <w:pPr>
        <w:pStyle w:val="5"/>
      </w:pPr>
      <w:r>
        <w:t>15.1 容量假设</w:t>
      </w:r>
    </w:p>
    <w:p w14:paraId="29F9F0B9">
      <w:pPr>
        <w:pStyle w:val="16"/>
      </w:pPr>
      <w:r>
        <w:t>120至200名成员</w:t>
      </w:r>
    </w:p>
    <w:p w14:paraId="36A50644">
      <w:pPr>
        <w:pStyle w:val="16"/>
      </w:pPr>
      <w:r>
        <w:t>同时使用不超过30人</w:t>
      </w:r>
    </w:p>
    <w:p w14:paraId="4982B277">
      <w:pPr>
        <w:pStyle w:val="16"/>
      </w:pPr>
      <w:r>
        <w:t>每月100张照片</w:t>
      </w:r>
    </w:p>
    <w:p w14:paraId="209F9ED0">
      <w:pPr>
        <w:pStyle w:val="16"/>
      </w:pPr>
      <w:r>
        <w:t>每张展示图平均1.5MB</w:t>
      </w:r>
    </w:p>
    <w:p w14:paraId="334F40F4">
      <w:pPr>
        <w:pStyle w:val="16"/>
      </w:pPr>
      <w:r>
        <w:t>每年约1.8GB展示图片</w:t>
      </w:r>
    </w:p>
    <w:p w14:paraId="6090E4C1">
      <w:pPr>
        <w:pStyle w:val="16"/>
      </w:pPr>
      <w:r>
        <w:t>数据库以文字和索引为主，容量较小</w:t>
      </w:r>
    </w:p>
    <w:p w14:paraId="3E3BE784">
      <w:pPr>
        <w:pStyle w:val="5"/>
      </w:pPr>
      <w:r>
        <w:t>15.2 年度成本区间</w:t>
      </w:r>
    </w:p>
    <w:p w14:paraId="4119AC4B">
      <w:r>
        <w:t>实际价格以阿里云续费页面和微信公众平台显示为准。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0456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03" w:type="dxa"/>
            <w:shd w:val="clear" w:color="auto" w:fill="123B32"/>
          </w:tcPr>
          <w:p w14:paraId="3A21C6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w="4703" w:type="dxa"/>
            <w:shd w:val="clear" w:color="auto" w:fill="123B32"/>
          </w:tcPr>
          <w:p w14:paraId="65AB15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预计每年费用</w:t>
            </w:r>
          </w:p>
        </w:tc>
      </w:tr>
      <w:tr w14:paraId="09A4F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640D5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阿里云2核2G服务器</w:t>
            </w:r>
          </w:p>
        </w:tc>
        <w:tc>
          <w:tcPr>
            <w:tcW w:w="4703" w:type="dxa"/>
          </w:tcPr>
          <w:p w14:paraId="52DC5A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约600至1,500元</w:t>
            </w:r>
          </w:p>
        </w:tc>
      </w:tr>
      <w:tr w14:paraId="537C1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6471A3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阿里云2核4G服务器</w:t>
            </w:r>
          </w:p>
        </w:tc>
        <w:tc>
          <w:tcPr>
            <w:tcW w:w="4703" w:type="dxa"/>
            <w:shd w:val="clear" w:color="auto" w:fill="F5F2E9"/>
          </w:tcPr>
          <w:p w14:paraId="461D6B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约1,000至2,500元</w:t>
            </w:r>
          </w:p>
        </w:tc>
      </w:tr>
      <w:tr w14:paraId="4EB0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EC91A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OSS照片存储</w:t>
            </w:r>
          </w:p>
        </w:tc>
        <w:tc>
          <w:tcPr>
            <w:tcW w:w="4703" w:type="dxa"/>
          </w:tcPr>
          <w:p w14:paraId="52F319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初期约15至80元</w:t>
            </w:r>
          </w:p>
        </w:tc>
      </w:tr>
      <w:tr w14:paraId="55568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50EDDE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OSS外网流量</w:t>
            </w:r>
          </w:p>
        </w:tc>
        <w:tc>
          <w:tcPr>
            <w:tcW w:w="4703" w:type="dxa"/>
            <w:shd w:val="clear" w:color="auto" w:fill="F5F2E9"/>
          </w:tcPr>
          <w:p w14:paraId="21EAA8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约20至100元</w:t>
            </w:r>
          </w:p>
        </w:tc>
      </w:tr>
      <w:tr w14:paraId="18953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2D6543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数据备份</w:t>
            </w:r>
          </w:p>
        </w:tc>
        <w:tc>
          <w:tcPr>
            <w:tcW w:w="4703" w:type="dxa"/>
          </w:tcPr>
          <w:p w14:paraId="715618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约50至300元</w:t>
            </w:r>
          </w:p>
        </w:tc>
      </w:tr>
      <w:tr w14:paraId="79FB0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3B71F5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域名续费</w:t>
            </w:r>
          </w:p>
        </w:tc>
        <w:tc>
          <w:tcPr>
            <w:tcW w:w="4703" w:type="dxa"/>
            <w:shd w:val="clear" w:color="auto" w:fill="F5F2E9"/>
          </w:tcPr>
          <w:p w14:paraId="7A6A70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约40至100元</w:t>
            </w:r>
          </w:p>
        </w:tc>
      </w:tr>
      <w:tr w14:paraId="3B360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E5030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SSL证书</w:t>
            </w:r>
          </w:p>
        </w:tc>
        <w:tc>
          <w:tcPr>
            <w:tcW w:w="4703" w:type="dxa"/>
          </w:tcPr>
          <w:p w14:paraId="17FDAB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可使用免费证书</w:t>
            </w:r>
          </w:p>
        </w:tc>
      </w:tr>
      <w:tr w14:paraId="7414C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44F416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微信小程序认证</w:t>
            </w:r>
          </w:p>
        </w:tc>
        <w:tc>
          <w:tcPr>
            <w:tcW w:w="4703" w:type="dxa"/>
            <w:shd w:val="clear" w:color="auto" w:fill="F5F2E9"/>
          </w:tcPr>
          <w:p w14:paraId="27EEDB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以主体和平台实际显示为准，预留0至300元</w:t>
            </w:r>
          </w:p>
        </w:tc>
      </w:tr>
      <w:tr w14:paraId="71E56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26A73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短信</w:t>
            </w:r>
          </w:p>
        </w:tc>
        <w:tc>
          <w:tcPr>
            <w:tcW w:w="4703" w:type="dxa"/>
          </w:tcPr>
          <w:p w14:paraId="19E247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首版不使用可为0元</w:t>
            </w:r>
          </w:p>
        </w:tc>
      </w:tr>
      <w:tr w14:paraId="30FA9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124BF2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CDN</w:t>
            </w:r>
          </w:p>
        </w:tc>
        <w:tc>
          <w:tcPr>
            <w:tcW w:w="4703" w:type="dxa"/>
            <w:shd w:val="clear" w:color="auto" w:fill="F5F2E9"/>
          </w:tcPr>
          <w:p w14:paraId="46341E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初期不需要，可为0元</w:t>
            </w:r>
          </w:p>
        </w:tc>
      </w:tr>
    </w:tbl>
    <w:p w14:paraId="60BD03C3"/>
    <w:p w14:paraId="394094C5">
      <w:r>
        <w:t>将服务器续费计入后，年度总成本建议按1,200至3,500元预算。</w:t>
      </w:r>
    </w:p>
    <w:p w14:paraId="3072DE17">
      <w:pPr>
        <w:pStyle w:val="5"/>
      </w:pPr>
      <w:r>
        <w:t>15.3 不包含的成本</w:t>
      </w:r>
    </w:p>
    <w:p w14:paraId="40FBA130">
      <w:pPr>
        <w:pStyle w:val="16"/>
      </w:pPr>
      <w:r>
        <w:t>开发人工费用</w:t>
      </w:r>
    </w:p>
    <w:p w14:paraId="3232834C">
      <w:pPr>
        <w:pStyle w:val="16"/>
      </w:pPr>
      <w:r>
        <w:t>大量原图或视频存储</w:t>
      </w:r>
    </w:p>
    <w:p w14:paraId="1E1C12AD">
      <w:pPr>
        <w:pStyle w:val="16"/>
      </w:pPr>
      <w:r>
        <w:t>短信验证码</w:t>
      </w:r>
    </w:p>
    <w:p w14:paraId="741D8ED6">
      <w:pPr>
        <w:pStyle w:val="16"/>
      </w:pPr>
      <w:r>
        <w:t>商业数据库RDS</w:t>
      </w:r>
    </w:p>
    <w:p w14:paraId="07AEDDF0">
      <w:pPr>
        <w:pStyle w:val="16"/>
      </w:pPr>
      <w:r>
        <w:t>第三方地图、OCR或人工智能服务</w:t>
      </w:r>
    </w:p>
    <w:p w14:paraId="0AFEC22F">
      <w:pPr>
        <w:pStyle w:val="16"/>
      </w:pPr>
      <w:r>
        <w:t>微信之外的网页管理后台单独开发</w:t>
      </w:r>
    </w:p>
    <w:p w14:paraId="37835B96">
      <w:pPr>
        <w:pStyle w:val="4"/>
      </w:pPr>
      <w:r>
        <w:t>十六、开发阶段</w:t>
      </w:r>
    </w:p>
    <w:p w14:paraId="07DB9A2C">
      <w:pPr>
        <w:pStyle w:val="5"/>
      </w:pPr>
      <w:r>
        <w:t>第一阶段：基础平台</w:t>
      </w:r>
    </w:p>
    <w:p w14:paraId="04F04396">
      <w:pPr>
        <w:pStyle w:val="16"/>
      </w:pPr>
      <w:r>
        <w:t>组织和四个服务队</w:t>
      </w:r>
    </w:p>
    <w:p w14:paraId="31DAB1A5">
      <w:pPr>
        <w:pStyle w:val="16"/>
      </w:pPr>
      <w:r>
        <w:t>成员身份绑定</w:t>
      </w:r>
    </w:p>
    <w:p w14:paraId="0AC291C9">
      <w:pPr>
        <w:pStyle w:val="16"/>
      </w:pPr>
      <w:r>
        <w:t>角色和权限</w:t>
      </w:r>
    </w:p>
    <w:p w14:paraId="55C0B3FD">
      <w:pPr>
        <w:pStyle w:val="16"/>
      </w:pPr>
      <w:r>
        <w:t>首页月度待办</w:t>
      </w:r>
    </w:p>
    <w:p w14:paraId="5C9126EF">
      <w:pPr>
        <w:pStyle w:val="16"/>
      </w:pPr>
      <w:r>
        <w:t>公益服务、关爱、生日和联谊类型</w:t>
      </w:r>
    </w:p>
    <w:p w14:paraId="71E68E1F">
      <w:pPr>
        <w:pStyle w:val="5"/>
      </w:pPr>
      <w:r>
        <w:t>第二阶段：档案与照片</w:t>
      </w:r>
    </w:p>
    <w:p w14:paraId="4EE9241F">
      <w:pPr>
        <w:pStyle w:val="16"/>
      </w:pPr>
      <w:r>
        <w:t>事件档案</w:t>
      </w:r>
    </w:p>
    <w:p w14:paraId="3D8861D5">
      <w:pPr>
        <w:pStyle w:val="16"/>
      </w:pPr>
      <w:r>
        <w:t>待办转事件</w:t>
      </w:r>
    </w:p>
    <w:p w14:paraId="665D1441">
      <w:pPr>
        <w:pStyle w:val="16"/>
      </w:pPr>
      <w:r>
        <w:t>OSS照片上传</w:t>
      </w:r>
    </w:p>
    <w:p w14:paraId="16690572">
      <w:pPr>
        <w:pStyle w:val="16"/>
      </w:pPr>
      <w:r>
        <w:t>活动相册</w:t>
      </w:r>
    </w:p>
    <w:p w14:paraId="14E9C616">
      <w:pPr>
        <w:pStyle w:val="16"/>
      </w:pPr>
      <w:r>
        <w:t>协作区和服务队历史</w:t>
      </w:r>
    </w:p>
    <w:p w14:paraId="0B116619">
      <w:pPr>
        <w:pStyle w:val="5"/>
      </w:pPr>
      <w:r>
        <w:t>第三阶段：成员与岗位</w:t>
      </w:r>
    </w:p>
    <w:p w14:paraId="6755AB3B">
      <w:pPr>
        <w:pStyle w:val="16"/>
      </w:pPr>
      <w:r>
        <w:t>成员个人资料</w:t>
      </w:r>
    </w:p>
    <w:p w14:paraId="1EEEDF77">
      <w:pPr>
        <w:pStyle w:val="16"/>
      </w:pPr>
      <w:r>
        <w:t>企业和行业资源</w:t>
      </w:r>
    </w:p>
    <w:p w14:paraId="28F01727">
      <w:pPr>
        <w:pStyle w:val="16"/>
      </w:pPr>
      <w:r>
        <w:t>届次、岗位和任期</w:t>
      </w:r>
    </w:p>
    <w:p w14:paraId="7F10DE2D">
      <w:pPr>
        <w:pStyle w:val="16"/>
      </w:pPr>
      <w:r>
        <w:t>年度换届</w:t>
      </w:r>
    </w:p>
    <w:p w14:paraId="20F81030">
      <w:pPr>
        <w:pStyle w:val="16"/>
      </w:pPr>
      <w:r>
        <w:t>岗位权限自动生效和失效</w:t>
      </w:r>
    </w:p>
    <w:p w14:paraId="59A458DC">
      <w:pPr>
        <w:pStyle w:val="5"/>
      </w:pPr>
      <w:r>
        <w:t>第四阶段：管理与安全</w:t>
      </w:r>
    </w:p>
    <w:p w14:paraId="2FB9D7FA">
      <w:pPr>
        <w:pStyle w:val="16"/>
      </w:pPr>
      <w:r>
        <w:t>操作日志</w:t>
      </w:r>
    </w:p>
    <w:p w14:paraId="26C1CEC7">
      <w:pPr>
        <w:pStyle w:val="16"/>
      </w:pPr>
      <w:r>
        <w:t>回收站</w:t>
      </w:r>
    </w:p>
    <w:p w14:paraId="23936452">
      <w:pPr>
        <w:pStyle w:val="16"/>
      </w:pPr>
      <w:r>
        <w:t>数据导出</w:t>
      </w:r>
    </w:p>
    <w:p w14:paraId="4CBA6E7B">
      <w:pPr>
        <w:pStyle w:val="16"/>
      </w:pPr>
      <w:r>
        <w:t>自动备份</w:t>
      </w:r>
    </w:p>
    <w:p w14:paraId="793E565F">
      <w:pPr>
        <w:pStyle w:val="16"/>
      </w:pPr>
      <w:r>
        <w:t>隐私设置</w:t>
      </w:r>
    </w:p>
    <w:p w14:paraId="219073FF">
      <w:pPr>
        <w:pStyle w:val="16"/>
      </w:pPr>
      <w:r>
        <w:t>性能和真机测试</w:t>
      </w:r>
    </w:p>
    <w:p w14:paraId="19547585">
      <w:pPr>
        <w:pStyle w:val="4"/>
      </w:pPr>
      <w:r>
        <w:t>十七、首版验收标准</w:t>
      </w:r>
    </w:p>
    <w:p w14:paraId="1F8E9E27">
      <w:pPr>
        <w:pStyle w:val="16"/>
      </w:pPr>
      <w:r>
        <w:t>☐ 四个服务队能够分别管理和筛选。</w:t>
      </w:r>
    </w:p>
    <w:p w14:paraId="736C418B">
      <w:pPr>
        <w:pStyle w:val="16"/>
      </w:pPr>
      <w:r>
        <w:t>☐ 内部成员可以完成微信身份绑定。</w:t>
      </w:r>
    </w:p>
    <w:p w14:paraId="5975A4F6">
      <w:pPr>
        <w:pStyle w:val="16"/>
      </w:pPr>
      <w:r>
        <w:t>☐ 未绑定人员不能查看内部敏感资料。</w:t>
      </w:r>
    </w:p>
    <w:p w14:paraId="0181583C">
      <w:pPr>
        <w:pStyle w:val="16"/>
      </w:pPr>
      <w:r>
        <w:t>☐ 首页可以展示当月公益服务、关爱、生日和联谊待办。</w:t>
      </w:r>
    </w:p>
    <w:p w14:paraId="0E00877F">
      <w:pPr>
        <w:pStyle w:val="16"/>
      </w:pPr>
      <w:r>
        <w:t>☐ 不同岗位只能维护授权范围内的内容。</w:t>
      </w:r>
    </w:p>
    <w:p w14:paraId="595D083E">
      <w:pPr>
        <w:pStyle w:val="16"/>
      </w:pPr>
      <w:r>
        <w:t>☐ 待办完成后可以转为事件档案。</w:t>
      </w:r>
    </w:p>
    <w:p w14:paraId="38F087E5">
      <w:pPr>
        <w:pStyle w:val="16"/>
      </w:pPr>
      <w:r>
        <w:t>☐ 活动可以批量上传照片并设置封面。</w:t>
      </w:r>
    </w:p>
    <w:p w14:paraId="2169C10B">
      <w:pPr>
        <w:pStyle w:val="16"/>
      </w:pPr>
      <w:r>
        <w:t>☐ 相册可以按年份、服务队和事件筛选。</w:t>
      </w:r>
    </w:p>
    <w:p w14:paraId="74D93194">
      <w:pPr>
        <w:pStyle w:val="16"/>
      </w:pPr>
      <w:r>
        <w:t>☐ 可以查看协作区及四队各自的发展历史。</w:t>
      </w:r>
    </w:p>
    <w:p w14:paraId="6224B4C0">
      <w:pPr>
        <w:pStyle w:val="16"/>
      </w:pPr>
      <w:r>
        <w:t>☐ 成员可以维护个人及企业资料。</w:t>
      </w:r>
    </w:p>
    <w:p w14:paraId="2196C1C8">
      <w:pPr>
        <w:pStyle w:val="16"/>
      </w:pPr>
      <w:r>
        <w:t>☐ 敏感关爱记录按权限隐藏。</w:t>
      </w:r>
    </w:p>
    <w:p w14:paraId="3F2B6B97">
      <w:pPr>
        <w:pStyle w:val="16"/>
      </w:pPr>
      <w:r>
        <w:t>☐ 每年换届不会覆盖历史任职记录。</w:t>
      </w:r>
    </w:p>
    <w:p w14:paraId="568BEA6C">
      <w:pPr>
        <w:pStyle w:val="16"/>
      </w:pPr>
      <w:r>
        <w:t>☐ 岗位任期结束后对应管理权限失效。</w:t>
      </w:r>
    </w:p>
    <w:p w14:paraId="08EC09D1">
      <w:pPr>
        <w:pStyle w:val="16"/>
      </w:pPr>
      <w:r>
        <w:t>☐ 内容删除进入回收站。</w:t>
      </w:r>
    </w:p>
    <w:p w14:paraId="4D2AE45B">
      <w:pPr>
        <w:pStyle w:val="16"/>
      </w:pPr>
      <w:r>
        <w:t>☐ 管理员操作有日志。</w:t>
      </w:r>
    </w:p>
    <w:p w14:paraId="166FBAFF">
      <w:pPr>
        <w:pStyle w:val="16"/>
      </w:pPr>
      <w:r>
        <w:t>☐ 数据库和照片具有备份方案。</w:t>
      </w:r>
    </w:p>
    <w:p w14:paraId="2D288EF1">
      <w:pPr>
        <w:pStyle w:val="16"/>
      </w:pPr>
      <w:r>
        <w:t>☐ 30人以内同时使用时运行稳定。</w:t>
      </w:r>
    </w:p>
    <w:p w14:paraId="45B72764">
      <w:pPr>
        <w:pStyle w:val="4"/>
      </w:pPr>
      <w:r>
        <w:t>十八、待确认事项</w:t>
      </w:r>
    </w:p>
    <w:p w14:paraId="0800E17A">
      <w:r>
        <w:t>以下内容由项目负责人后续确认：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7E06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123B32"/>
          </w:tcPr>
          <w:p w14:paraId="3F3DB4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待确认项目</w:t>
            </w:r>
          </w:p>
        </w:tc>
        <w:tc>
          <w:tcPr>
            <w:tcW w:w="4703" w:type="dxa"/>
            <w:shd w:val="clear" w:color="auto" w:fill="123B32"/>
          </w:tcPr>
          <w:p w14:paraId="749210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当前建议</w:t>
            </w:r>
          </w:p>
        </w:tc>
      </w:tr>
      <w:tr w14:paraId="5016E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4A2944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小程序正式名称</w:t>
            </w:r>
          </w:p>
        </w:tc>
        <w:tc>
          <w:tcPr>
            <w:tcW w:w="4703" w:type="dxa"/>
          </w:tcPr>
          <w:p w14:paraId="5838AA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二十一协作区</w:t>
            </w:r>
          </w:p>
        </w:tc>
      </w:tr>
      <w:tr w14:paraId="22E2A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27CC0F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运营主体</w:t>
            </w:r>
          </w:p>
        </w:tc>
        <w:tc>
          <w:tcPr>
            <w:tcW w:w="4703" w:type="dxa"/>
            <w:shd w:val="clear" w:color="auto" w:fill="F5F2E9"/>
          </w:tcPr>
          <w:p w14:paraId="1E9FE7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 w14:paraId="7DC0A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204A0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超级管理员</w:t>
            </w:r>
          </w:p>
        </w:tc>
        <w:tc>
          <w:tcPr>
            <w:tcW w:w="4703" w:type="dxa"/>
          </w:tcPr>
          <w:p w14:paraId="3027A502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闫杰 候盛楠 辛志武 陈欧 张明星 安铁</w:t>
            </w:r>
          </w:p>
        </w:tc>
      </w:tr>
      <w:tr w14:paraId="07A48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42EAE1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四个服务队管理员</w:t>
            </w:r>
          </w:p>
        </w:tc>
        <w:tc>
          <w:tcPr>
            <w:tcW w:w="4703" w:type="dxa"/>
            <w:shd w:val="clear" w:color="auto" w:fill="F5F2E9"/>
          </w:tcPr>
          <w:p w14:paraId="77854D32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21"/>
              </w:rPr>
              <w:t>每队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秘书</w:t>
            </w:r>
          </w:p>
        </w:tc>
      </w:tr>
      <w:tr w14:paraId="3E1EC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3151E6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成员绑定方式</w:t>
            </w:r>
          </w:p>
        </w:tc>
        <w:tc>
          <w:tcPr>
            <w:tcW w:w="4703" w:type="dxa"/>
          </w:tcPr>
          <w:p w14:paraId="0661AD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预录名单加姓名手机号匹配</w:t>
            </w:r>
          </w:p>
        </w:tc>
      </w:tr>
      <w:tr w14:paraId="15B9C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7301DC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是否使用邀请码</w:t>
            </w:r>
          </w:p>
        </w:tc>
        <w:tc>
          <w:tcPr>
            <w:tcW w:w="4703" w:type="dxa"/>
            <w:shd w:val="clear" w:color="auto" w:fill="F5F2E9"/>
          </w:tcPr>
          <w:p w14:paraId="180A23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可作为备用绑定方式</w:t>
            </w:r>
          </w:p>
        </w:tc>
      </w:tr>
      <w:tr w14:paraId="3C150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696D1D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普通成员能否查看手机号</w:t>
            </w:r>
          </w:p>
        </w:tc>
        <w:tc>
          <w:tcPr>
            <w:tcW w:w="4703" w:type="dxa"/>
          </w:tcPr>
          <w:p w14:paraId="573CC6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建议仅本队或授权可见</w:t>
            </w:r>
          </w:p>
        </w:tc>
      </w:tr>
      <w:tr w14:paraId="177C5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5DBAD6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普通成员能否查看企业联系方式</w:t>
            </w:r>
          </w:p>
        </w:tc>
        <w:tc>
          <w:tcPr>
            <w:tcW w:w="4703" w:type="dxa"/>
            <w:shd w:val="clear" w:color="auto" w:fill="F5F2E9"/>
          </w:tcPr>
          <w:p w14:paraId="60B1CD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建议授权可见</w:t>
            </w:r>
          </w:p>
        </w:tc>
      </w:tr>
      <w:tr w14:paraId="04300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7CAE90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是否保存照片原图</w:t>
            </w:r>
          </w:p>
        </w:tc>
        <w:tc>
          <w:tcPr>
            <w:tcW w:w="4703" w:type="dxa"/>
          </w:tcPr>
          <w:p w14:paraId="179E0D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建议重要活动保留原图</w:t>
            </w:r>
          </w:p>
        </w:tc>
      </w:tr>
      <w:tr w14:paraId="7AE99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484113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是否允许成员下载照片</w:t>
            </w:r>
          </w:p>
        </w:tc>
        <w:tc>
          <w:tcPr>
            <w:tcW w:w="4703" w:type="dxa"/>
            <w:shd w:val="clear" w:color="auto" w:fill="F5F2E9"/>
          </w:tcPr>
          <w:p w14:paraId="29A665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后台按活动控制</w:t>
            </w:r>
          </w:p>
        </w:tc>
      </w:tr>
      <w:tr w14:paraId="07DA1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03EB7A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是否启用照片水印</w:t>
            </w:r>
          </w:p>
        </w:tc>
        <w:tc>
          <w:tcPr>
            <w:tcW w:w="4703" w:type="dxa"/>
          </w:tcPr>
          <w:p w14:paraId="203538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建议敏感相册启用</w:t>
            </w:r>
          </w:p>
        </w:tc>
      </w:tr>
      <w:tr w14:paraId="2F07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03A1CD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是否启用内容审核</w:t>
            </w:r>
          </w:p>
        </w:tc>
        <w:tc>
          <w:tcPr>
            <w:tcW w:w="4703" w:type="dxa"/>
            <w:shd w:val="clear" w:color="auto" w:fill="F5F2E9"/>
          </w:tcPr>
          <w:p w14:paraId="2580B1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公益事件和历史档案建议启用</w:t>
            </w:r>
          </w:p>
        </w:tc>
      </w:tr>
      <w:tr w14:paraId="2DA80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7DECE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是否开发电脑管理后台</w:t>
            </w:r>
          </w:p>
        </w:tc>
        <w:tc>
          <w:tcPr>
            <w:tcW w:w="4703" w:type="dxa"/>
          </w:tcPr>
          <w:p w14:paraId="280C78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建议第二期增加</w:t>
            </w:r>
          </w:p>
        </w:tc>
      </w:tr>
      <w:tr w14:paraId="45F8D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29C1A1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阿里云服务器配置</w:t>
            </w:r>
          </w:p>
        </w:tc>
        <w:tc>
          <w:tcPr>
            <w:tcW w:w="4703" w:type="dxa"/>
            <w:shd w:val="clear" w:color="auto" w:fill="F5F2E9"/>
          </w:tcPr>
          <w:p w14:paraId="28F656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请填写当前配置</w:t>
            </w:r>
          </w:p>
        </w:tc>
      </w:tr>
      <w:tr w14:paraId="5137A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</w:tcPr>
          <w:p w14:paraId="1A6CC3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域名</w:t>
            </w:r>
          </w:p>
        </w:tc>
        <w:tc>
          <w:tcPr>
            <w:tcW w:w="4703" w:type="dxa"/>
          </w:tcPr>
          <w:p w14:paraId="38CA78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  <w:tr w14:paraId="79AB5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F5F2E9"/>
          </w:tcPr>
          <w:p w14:paraId="6190A8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小程序AppID</w:t>
            </w:r>
          </w:p>
        </w:tc>
        <w:tc>
          <w:tcPr>
            <w:tcW w:w="4703" w:type="dxa"/>
            <w:shd w:val="clear" w:color="auto" w:fill="F5F2E9"/>
          </w:tcPr>
          <w:p w14:paraId="37F8D8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请填写</w:t>
            </w:r>
          </w:p>
        </w:tc>
      </w:tr>
    </w:tbl>
    <w:p w14:paraId="458FFD98"/>
    <w:p w14:paraId="02EDFA58">
      <w:pPr>
        <w:pStyle w:val="4"/>
      </w:pPr>
      <w:r>
        <w:t>十九、项目确认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DA5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shd w:val="clear" w:color="auto" w:fill="123B32"/>
          </w:tcPr>
          <w:p w14:paraId="03225E4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w="2351" w:type="dxa"/>
            <w:shd w:val="clear" w:color="auto" w:fill="123B32"/>
          </w:tcPr>
          <w:p w14:paraId="67ED1B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姓名</w:t>
            </w:r>
          </w:p>
        </w:tc>
        <w:tc>
          <w:tcPr>
            <w:tcW w:w="2351" w:type="dxa"/>
            <w:shd w:val="clear" w:color="auto" w:fill="123B32"/>
          </w:tcPr>
          <w:p w14:paraId="47A925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w="2351" w:type="dxa"/>
            <w:shd w:val="clear" w:color="auto" w:fill="123B32"/>
          </w:tcPr>
          <w:p w14:paraId="23C291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确认签字</w:t>
            </w:r>
          </w:p>
        </w:tc>
      </w:tr>
      <w:tr w14:paraId="3C3FB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83F83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项目负责人</w:t>
            </w:r>
          </w:p>
        </w:tc>
        <w:tc>
          <w:tcPr>
            <w:tcW w:w="2351" w:type="dxa"/>
          </w:tcPr>
          <w:p w14:paraId="31DAA02C">
            <w:pPr>
              <w:spacing w:after="0" w:line="240" w:lineRule="auto"/>
            </w:pPr>
          </w:p>
        </w:tc>
        <w:tc>
          <w:tcPr>
            <w:tcW w:w="2351" w:type="dxa"/>
          </w:tcPr>
          <w:p w14:paraId="223CD9A2">
            <w:pPr>
              <w:spacing w:after="0" w:line="240" w:lineRule="auto"/>
            </w:pPr>
          </w:p>
        </w:tc>
        <w:tc>
          <w:tcPr>
            <w:tcW w:w="2351" w:type="dxa"/>
          </w:tcPr>
          <w:p w14:paraId="7A0E0D71">
            <w:pPr>
              <w:spacing w:after="0" w:line="240" w:lineRule="auto"/>
            </w:pPr>
          </w:p>
        </w:tc>
      </w:tr>
      <w:tr w14:paraId="0C2F5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shd w:val="clear" w:color="auto" w:fill="F5F2E9"/>
          </w:tcPr>
          <w:p w14:paraId="187C72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二十一协作区负责人</w:t>
            </w:r>
          </w:p>
        </w:tc>
        <w:tc>
          <w:tcPr>
            <w:tcW w:w="2351" w:type="dxa"/>
            <w:shd w:val="clear" w:color="auto" w:fill="F5F2E9"/>
          </w:tcPr>
          <w:p w14:paraId="4CF62225">
            <w:pPr>
              <w:spacing w:after="0" w:line="240" w:lineRule="auto"/>
            </w:pPr>
          </w:p>
        </w:tc>
        <w:tc>
          <w:tcPr>
            <w:tcW w:w="2351" w:type="dxa"/>
            <w:shd w:val="clear" w:color="auto" w:fill="F5F2E9"/>
          </w:tcPr>
          <w:p w14:paraId="2FD53968">
            <w:pPr>
              <w:spacing w:after="0" w:line="240" w:lineRule="auto"/>
            </w:pPr>
          </w:p>
        </w:tc>
        <w:tc>
          <w:tcPr>
            <w:tcW w:w="2351" w:type="dxa"/>
            <w:shd w:val="clear" w:color="auto" w:fill="F5F2E9"/>
          </w:tcPr>
          <w:p w14:paraId="5EA3A98C">
            <w:pPr>
              <w:spacing w:after="0" w:line="240" w:lineRule="auto"/>
            </w:pPr>
          </w:p>
        </w:tc>
      </w:tr>
      <w:tr w14:paraId="44E8D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63E1A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领航服务队负责人</w:t>
            </w:r>
          </w:p>
        </w:tc>
        <w:tc>
          <w:tcPr>
            <w:tcW w:w="2351" w:type="dxa"/>
          </w:tcPr>
          <w:p w14:paraId="2CAD9704">
            <w:pPr>
              <w:spacing w:after="0" w:line="240" w:lineRule="auto"/>
            </w:pPr>
          </w:p>
        </w:tc>
        <w:tc>
          <w:tcPr>
            <w:tcW w:w="2351" w:type="dxa"/>
          </w:tcPr>
          <w:p w14:paraId="4D986DFF">
            <w:pPr>
              <w:spacing w:after="0" w:line="240" w:lineRule="auto"/>
            </w:pPr>
            <w:bookmarkStart w:id="0" w:name="_GoBack"/>
            <w:bookmarkEnd w:id="0"/>
          </w:p>
        </w:tc>
        <w:tc>
          <w:tcPr>
            <w:tcW w:w="2351" w:type="dxa"/>
          </w:tcPr>
          <w:p w14:paraId="01958B25">
            <w:pPr>
              <w:spacing w:after="0" w:line="240" w:lineRule="auto"/>
            </w:pPr>
          </w:p>
        </w:tc>
      </w:tr>
      <w:tr w14:paraId="35238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shd w:val="clear" w:color="auto" w:fill="F5F2E9"/>
          </w:tcPr>
          <w:p w14:paraId="1CCCA2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爱领航服务队负责人</w:t>
            </w:r>
          </w:p>
        </w:tc>
        <w:tc>
          <w:tcPr>
            <w:tcW w:w="2351" w:type="dxa"/>
            <w:shd w:val="clear" w:color="auto" w:fill="F5F2E9"/>
          </w:tcPr>
          <w:p w14:paraId="09E0E872">
            <w:pPr>
              <w:spacing w:after="0" w:line="240" w:lineRule="auto"/>
            </w:pPr>
          </w:p>
        </w:tc>
        <w:tc>
          <w:tcPr>
            <w:tcW w:w="2351" w:type="dxa"/>
            <w:shd w:val="clear" w:color="auto" w:fill="F5F2E9"/>
          </w:tcPr>
          <w:p w14:paraId="75BB7C1E">
            <w:pPr>
              <w:spacing w:after="0" w:line="240" w:lineRule="auto"/>
            </w:pPr>
          </w:p>
        </w:tc>
        <w:tc>
          <w:tcPr>
            <w:tcW w:w="2351" w:type="dxa"/>
            <w:shd w:val="clear" w:color="auto" w:fill="F5F2E9"/>
          </w:tcPr>
          <w:p w14:paraId="3C2B12CE">
            <w:pPr>
              <w:spacing w:after="0" w:line="240" w:lineRule="auto"/>
            </w:pPr>
          </w:p>
        </w:tc>
      </w:tr>
      <w:tr w14:paraId="0E7D2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292CF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远航服务队负责人</w:t>
            </w:r>
          </w:p>
        </w:tc>
        <w:tc>
          <w:tcPr>
            <w:tcW w:w="2351" w:type="dxa"/>
          </w:tcPr>
          <w:p w14:paraId="1271B88A">
            <w:pPr>
              <w:spacing w:after="0" w:line="240" w:lineRule="auto"/>
            </w:pPr>
          </w:p>
        </w:tc>
        <w:tc>
          <w:tcPr>
            <w:tcW w:w="2351" w:type="dxa"/>
          </w:tcPr>
          <w:p w14:paraId="08D9E077">
            <w:pPr>
              <w:spacing w:after="0" w:line="240" w:lineRule="auto"/>
            </w:pPr>
          </w:p>
        </w:tc>
        <w:tc>
          <w:tcPr>
            <w:tcW w:w="2351" w:type="dxa"/>
          </w:tcPr>
          <w:p w14:paraId="1F6DEBB1">
            <w:pPr>
              <w:spacing w:after="0" w:line="240" w:lineRule="auto"/>
            </w:pPr>
          </w:p>
        </w:tc>
      </w:tr>
      <w:tr w14:paraId="69B11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shd w:val="clear" w:color="auto" w:fill="F5F2E9"/>
          </w:tcPr>
          <w:p w14:paraId="227F35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精英服务队负责人</w:t>
            </w:r>
          </w:p>
        </w:tc>
        <w:tc>
          <w:tcPr>
            <w:tcW w:w="2351" w:type="dxa"/>
            <w:shd w:val="clear" w:color="auto" w:fill="F5F2E9"/>
          </w:tcPr>
          <w:p w14:paraId="29E0810B">
            <w:pPr>
              <w:spacing w:after="0" w:line="240" w:lineRule="auto"/>
            </w:pPr>
          </w:p>
        </w:tc>
        <w:tc>
          <w:tcPr>
            <w:tcW w:w="2351" w:type="dxa"/>
            <w:shd w:val="clear" w:color="auto" w:fill="F5F2E9"/>
          </w:tcPr>
          <w:p w14:paraId="7CB1C048">
            <w:pPr>
              <w:spacing w:after="0" w:line="240" w:lineRule="auto"/>
            </w:pPr>
          </w:p>
        </w:tc>
        <w:tc>
          <w:tcPr>
            <w:tcW w:w="2351" w:type="dxa"/>
            <w:shd w:val="clear" w:color="auto" w:fill="F5F2E9"/>
          </w:tcPr>
          <w:p w14:paraId="770D906F">
            <w:pPr>
              <w:spacing w:after="0" w:line="240" w:lineRule="auto"/>
            </w:pPr>
          </w:p>
        </w:tc>
      </w:tr>
      <w:tr w14:paraId="02B8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3E82A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1"/>
              </w:rPr>
              <w:t>技术负责人</w:t>
            </w:r>
          </w:p>
        </w:tc>
        <w:tc>
          <w:tcPr>
            <w:tcW w:w="2351" w:type="dxa"/>
          </w:tcPr>
          <w:p w14:paraId="6E18C332">
            <w:pPr>
              <w:spacing w:after="0" w:line="240" w:lineRule="auto"/>
            </w:pPr>
          </w:p>
        </w:tc>
        <w:tc>
          <w:tcPr>
            <w:tcW w:w="2351" w:type="dxa"/>
          </w:tcPr>
          <w:p w14:paraId="18C78D59">
            <w:pPr>
              <w:spacing w:after="0" w:line="240" w:lineRule="auto"/>
            </w:pPr>
          </w:p>
        </w:tc>
        <w:tc>
          <w:tcPr>
            <w:tcW w:w="2351" w:type="dxa"/>
          </w:tcPr>
          <w:p w14:paraId="18FB51FC">
            <w:pPr>
              <w:spacing w:after="0" w:line="240" w:lineRule="auto"/>
            </w:pPr>
          </w:p>
        </w:tc>
      </w:tr>
    </w:tbl>
    <w:p w14:paraId="56F3641A"/>
    <w:sectPr>
      <w:footerReference r:id="rId5" w:type="default"/>
      <w:pgSz w:w="12240" w:h="15840"/>
      <w:pgMar w:top="1304" w:right="1417" w:bottom="130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2A17F">
    <w:pPr>
      <w:pStyle w:val="24"/>
      <w:jc w:val="center"/>
    </w:pPr>
    <w:r>
      <w:rPr>
        <w:rFonts w:ascii="微软雅黑" w:hAnsi="微软雅黑" w:eastAsia="微软雅黑"/>
        <w:color w:val="919191"/>
        <w:sz w:val="16"/>
      </w:rPr>
      <w:t>二十一协作区微信小程序开发需求文档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3D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23B32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23B32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9A702C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23B32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360</Words>
  <Characters>622</Characters>
  <Lines>0</Lines>
  <Paragraphs>0</Paragraphs>
  <TotalTime>18</TotalTime>
  <ScaleCrop>false</ScaleCrop>
  <LinksUpToDate>false</LinksUpToDate>
  <CharactersWithSpaces>627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张明星</cp:lastModifiedBy>
  <dcterms:modified xsi:type="dcterms:W3CDTF">2026-06-10T15:51:23Z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eyJoZGlkIjoiZWEzODMwZTZlZDMwOWRjNTk4YmIyYmRmOTNiYTY3NDUiLCJ1c2VySWQiOiIyMjQxODM0NjAifQ==</vt:lpwstr>
  </property>
  <property fmtid="{D5CDD505-2E9C-101B-9397-08002B2CF9AE}" pid="3" name="KSOProductBuildVer">
    <vt:lpwstr>2052-12.1.0.26884</vt:lpwstr>
  </property>
  <property fmtid="{D5CDD505-2E9C-101B-9397-08002B2CF9AE}" pid="4" name="ICV">
    <vt:lpwstr>60A41BA0407347F791C95E35326CA6A9_12</vt:lpwstr>
  </property>
</Properties>
</file>